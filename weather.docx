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39B7D2" w14:textId="6508E2C5" w:rsidR="00DD0E00" w:rsidRPr="00265197" w:rsidRDefault="00DD0E00" w:rsidP="008E3BE8">
      <w:pPr>
        <w:spacing w:line="360" w:lineRule="auto"/>
        <w:jc w:val="center"/>
        <w:rPr>
          <w:b/>
          <w:sz w:val="40"/>
          <w:szCs w:val="40"/>
          <w:lang w:val="vi-VN"/>
        </w:rPr>
      </w:pPr>
      <w:r w:rsidRPr="00265197">
        <w:rPr>
          <w:noProof/>
          <w:sz w:val="28"/>
          <w:szCs w:val="28"/>
        </w:rPr>
        <w:drawing>
          <wp:anchor distT="0" distB="0" distL="114300" distR="114300" simplePos="0" relativeHeight="251659264" behindDoc="1" locked="0" layoutInCell="1" allowOverlap="1" wp14:anchorId="20F090DC" wp14:editId="5E4341D3">
            <wp:simplePos x="0" y="0"/>
            <wp:positionH relativeFrom="margin">
              <wp:align>center</wp:align>
            </wp:positionH>
            <wp:positionV relativeFrom="paragraph">
              <wp:posOffset>-733330</wp:posOffset>
            </wp:positionV>
            <wp:extent cx="7117080" cy="9512630"/>
            <wp:effectExtent l="0" t="0" r="7620" b="0"/>
            <wp:wrapNone/>
            <wp:docPr id="561407544" name="Picture 8" descr="A black background with blue and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07544" name="Picture 8" descr="A black background with blue and black bord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17080" cy="951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A7F1D9" w14:textId="77777777" w:rsidR="00DB030F" w:rsidRPr="00265197" w:rsidRDefault="00DB030F" w:rsidP="00DB030F">
      <w:pPr>
        <w:jc w:val="center"/>
        <w:rPr>
          <w:b/>
          <w:bCs/>
          <w:noProof/>
          <w:sz w:val="28"/>
          <w:szCs w:val="28"/>
        </w:rPr>
      </w:pPr>
      <w:r w:rsidRPr="00265197">
        <w:rPr>
          <w:b/>
          <w:bCs/>
          <w:noProof/>
          <w:sz w:val="28"/>
          <w:szCs w:val="28"/>
        </w:rPr>
        <w:t>ĐẠI HỌC QUỐC GIA TP.HỒ CHÍ MINH</w:t>
      </w:r>
    </w:p>
    <w:p w14:paraId="1AF5ECDF" w14:textId="77777777" w:rsidR="00DB030F" w:rsidRPr="00265197" w:rsidRDefault="00DB030F" w:rsidP="00DB030F">
      <w:pPr>
        <w:spacing w:line="600" w:lineRule="auto"/>
        <w:jc w:val="center"/>
        <w:rPr>
          <w:b/>
          <w:bCs/>
          <w:sz w:val="32"/>
          <w:szCs w:val="32"/>
        </w:rPr>
      </w:pPr>
      <w:r w:rsidRPr="00265197">
        <w:rPr>
          <w:b/>
          <w:bCs/>
          <w:sz w:val="32"/>
          <w:szCs w:val="32"/>
        </w:rPr>
        <w:t xml:space="preserve">TRƯỜNG ĐẠI HỌC CÔNG NGHỆ THÔNG TIN </w:t>
      </w:r>
    </w:p>
    <w:p w14:paraId="678CF516" w14:textId="77777777" w:rsidR="00DB030F" w:rsidRPr="00265197" w:rsidRDefault="00DB030F" w:rsidP="00DB030F">
      <w:pPr>
        <w:jc w:val="center"/>
        <w:rPr>
          <w:b/>
          <w:bCs/>
          <w:sz w:val="32"/>
          <w:szCs w:val="32"/>
        </w:rPr>
      </w:pPr>
      <w:r w:rsidRPr="00265197">
        <w:rPr>
          <w:noProof/>
        </w:rPr>
        <w:drawing>
          <wp:inline distT="0" distB="0" distL="0" distR="0" wp14:anchorId="2CFFEFE8" wp14:editId="71A3637B">
            <wp:extent cx="1821180" cy="1480682"/>
            <wp:effectExtent l="0" t="0" r="7620" b="5715"/>
            <wp:docPr id="724295347" name="Picture 1" descr="A blue logo with a flower and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95347" name="Picture 1" descr="A blue logo with a flower and a plane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47065" cy="1501727"/>
                    </a:xfrm>
                    <a:prstGeom prst="rect">
                      <a:avLst/>
                    </a:prstGeom>
                    <a:noFill/>
                    <a:ln>
                      <a:noFill/>
                    </a:ln>
                  </pic:spPr>
                </pic:pic>
              </a:graphicData>
            </a:graphic>
          </wp:inline>
        </w:drawing>
      </w:r>
    </w:p>
    <w:p w14:paraId="25A3312C" w14:textId="77777777" w:rsidR="00DB030F" w:rsidRPr="00265197" w:rsidRDefault="00DB030F" w:rsidP="00DB030F">
      <w:pPr>
        <w:jc w:val="center"/>
        <w:rPr>
          <w:b/>
          <w:bCs/>
          <w:sz w:val="32"/>
          <w:szCs w:val="32"/>
        </w:rPr>
      </w:pPr>
    </w:p>
    <w:p w14:paraId="00A23935" w14:textId="77777777" w:rsidR="00DB030F" w:rsidRPr="00265197" w:rsidRDefault="00DB030F" w:rsidP="00DB030F">
      <w:pPr>
        <w:jc w:val="center"/>
        <w:rPr>
          <w:b/>
          <w:bCs/>
          <w:sz w:val="36"/>
          <w:szCs w:val="36"/>
          <w:lang w:val="vi-VN"/>
        </w:rPr>
      </w:pPr>
    </w:p>
    <w:p w14:paraId="6A796005" w14:textId="06225749" w:rsidR="00DB030F" w:rsidRPr="00265197" w:rsidRDefault="00DB030F" w:rsidP="00DB030F">
      <w:pPr>
        <w:jc w:val="center"/>
        <w:rPr>
          <w:b/>
          <w:bCs/>
          <w:sz w:val="36"/>
          <w:szCs w:val="36"/>
          <w:lang w:val="vi-VN"/>
        </w:rPr>
      </w:pPr>
      <w:r w:rsidRPr="00265197">
        <w:rPr>
          <w:b/>
          <w:bCs/>
          <w:sz w:val="36"/>
          <w:szCs w:val="36"/>
          <w:lang w:val="vi-VN"/>
        </w:rPr>
        <w:t>BÁO CÁO ĐỒ ÁN</w:t>
      </w:r>
    </w:p>
    <w:p w14:paraId="4D65A1BE" w14:textId="2F959899" w:rsidR="00DB030F" w:rsidRPr="00265197" w:rsidRDefault="00DB030F" w:rsidP="00DB030F">
      <w:pPr>
        <w:jc w:val="center"/>
        <w:rPr>
          <w:b/>
          <w:bCs/>
          <w:sz w:val="40"/>
          <w:szCs w:val="40"/>
          <w:lang w:val="vi-VN"/>
        </w:rPr>
      </w:pPr>
      <w:r w:rsidRPr="00265197">
        <w:rPr>
          <w:b/>
          <w:bCs/>
          <w:sz w:val="40"/>
          <w:szCs w:val="40"/>
          <w:lang w:val="vi-VN"/>
        </w:rPr>
        <w:t>THIẾT KẾ HỆ THỐNG NHÚNG</w:t>
      </w:r>
    </w:p>
    <w:p w14:paraId="4EFAD9FA" w14:textId="2A25D199" w:rsidR="00DB030F" w:rsidRPr="00265197" w:rsidRDefault="00DB030F" w:rsidP="00DB030F">
      <w:pPr>
        <w:jc w:val="center"/>
        <w:rPr>
          <w:b/>
          <w:bCs/>
          <w:sz w:val="36"/>
          <w:szCs w:val="36"/>
          <w:lang w:val="vi-VN"/>
        </w:rPr>
      </w:pPr>
      <w:r w:rsidRPr="00265197">
        <w:rPr>
          <w:b/>
          <w:bCs/>
          <w:sz w:val="36"/>
          <w:szCs w:val="36"/>
          <w:lang w:val="vi-VN"/>
        </w:rPr>
        <w:t>CE224.P13</w:t>
      </w:r>
    </w:p>
    <w:p w14:paraId="08893180" w14:textId="77777777" w:rsidR="00DB030F" w:rsidRPr="00265197" w:rsidRDefault="00DB030F" w:rsidP="00DB030F">
      <w:pPr>
        <w:jc w:val="center"/>
        <w:rPr>
          <w:b/>
          <w:bCs/>
          <w:sz w:val="40"/>
          <w:szCs w:val="40"/>
          <w:lang w:val="vi-VN"/>
        </w:rPr>
      </w:pPr>
    </w:p>
    <w:p w14:paraId="123CC1A3" w14:textId="77777777" w:rsidR="00DB030F" w:rsidRPr="00265197" w:rsidRDefault="00DB030F" w:rsidP="00DB030F">
      <w:pPr>
        <w:ind w:left="720"/>
        <w:rPr>
          <w:sz w:val="28"/>
          <w:szCs w:val="28"/>
          <w:lang w:val="vi-VN"/>
        </w:rPr>
      </w:pPr>
    </w:p>
    <w:p w14:paraId="7CF67C88" w14:textId="17146871" w:rsidR="00DB030F" w:rsidRPr="00265197" w:rsidRDefault="00DB030F" w:rsidP="00DB030F">
      <w:pPr>
        <w:ind w:left="720"/>
        <w:rPr>
          <w:b/>
          <w:bCs/>
          <w:i/>
          <w:iCs/>
          <w:sz w:val="28"/>
          <w:szCs w:val="28"/>
          <w:lang w:val="vi-VN"/>
        </w:rPr>
      </w:pPr>
      <w:r w:rsidRPr="00265197">
        <w:rPr>
          <w:sz w:val="28"/>
          <w:szCs w:val="28"/>
        </w:rPr>
        <w:t>Giảng viên hướng dẫn</w:t>
      </w:r>
      <w:r w:rsidRPr="00265197">
        <w:rPr>
          <w:sz w:val="28"/>
          <w:szCs w:val="28"/>
          <w:lang w:val="vi-VN"/>
        </w:rPr>
        <w:t xml:space="preserve">: </w:t>
      </w:r>
      <w:r w:rsidRPr="00265197">
        <w:rPr>
          <w:b/>
          <w:bCs/>
          <w:i/>
          <w:iCs/>
          <w:sz w:val="28"/>
          <w:szCs w:val="28"/>
          <w:lang w:val="vi-VN"/>
        </w:rPr>
        <w:t>Trần Ngọc Đức</w:t>
      </w:r>
    </w:p>
    <w:p w14:paraId="25AB7FF1" w14:textId="77777777" w:rsidR="00DB030F" w:rsidRDefault="00DB030F" w:rsidP="00DB030F">
      <w:pPr>
        <w:ind w:left="720"/>
        <w:rPr>
          <w:sz w:val="28"/>
          <w:szCs w:val="28"/>
          <w:lang w:val="vi-VN"/>
        </w:rPr>
      </w:pPr>
      <w:r w:rsidRPr="00265197">
        <w:rPr>
          <w:sz w:val="28"/>
          <w:szCs w:val="28"/>
        </w:rPr>
        <w:t xml:space="preserve">Sinh viên thực hiện: </w:t>
      </w:r>
    </w:p>
    <w:p w14:paraId="048A88E4" w14:textId="77777777" w:rsidR="0094359E" w:rsidRDefault="0094359E" w:rsidP="00DB030F">
      <w:pPr>
        <w:ind w:left="720"/>
        <w:rPr>
          <w:sz w:val="28"/>
          <w:szCs w:val="28"/>
          <w:lang w:val="vi-VN"/>
        </w:rPr>
      </w:pPr>
    </w:p>
    <w:p w14:paraId="40B2BF53" w14:textId="77777777" w:rsidR="0094359E" w:rsidRDefault="0094359E" w:rsidP="00DB030F">
      <w:pPr>
        <w:ind w:left="720"/>
        <w:rPr>
          <w:sz w:val="28"/>
          <w:szCs w:val="28"/>
          <w:lang w:val="vi-VN"/>
        </w:rPr>
      </w:pPr>
    </w:p>
    <w:p w14:paraId="7953F547" w14:textId="77777777" w:rsidR="0094359E" w:rsidRPr="0094359E" w:rsidRDefault="0094359E" w:rsidP="00DB030F">
      <w:pPr>
        <w:ind w:left="720"/>
        <w:rPr>
          <w:sz w:val="28"/>
          <w:szCs w:val="28"/>
          <w:lang w:val="vi-VN"/>
        </w:rPr>
      </w:pPr>
    </w:p>
    <w:p w14:paraId="236C9E28" w14:textId="24F59CFB" w:rsidR="00DB030F" w:rsidRDefault="00DB030F" w:rsidP="0094359E">
      <w:pPr>
        <w:ind w:left="720"/>
        <w:rPr>
          <w:b/>
          <w:bCs/>
          <w:sz w:val="28"/>
          <w:szCs w:val="28"/>
          <w:lang w:val="vi-VN"/>
        </w:rPr>
      </w:pPr>
      <w:r w:rsidRPr="00265197">
        <w:rPr>
          <w:b/>
          <w:bCs/>
          <w:sz w:val="28"/>
          <w:szCs w:val="28"/>
          <w:lang w:val="vi-VN"/>
        </w:rPr>
        <w:tab/>
      </w:r>
      <w:r w:rsidRPr="00265197">
        <w:rPr>
          <w:b/>
          <w:bCs/>
          <w:sz w:val="28"/>
          <w:szCs w:val="28"/>
          <w:lang w:val="vi-VN"/>
        </w:rPr>
        <w:tab/>
        <w:t>Dương Hiển Gia Khang</w:t>
      </w:r>
      <w:r w:rsidRPr="00265197">
        <w:rPr>
          <w:b/>
          <w:bCs/>
          <w:sz w:val="28"/>
          <w:szCs w:val="28"/>
          <w:lang w:val="vi-VN"/>
        </w:rPr>
        <w:tab/>
      </w:r>
      <w:r w:rsidRPr="00265197">
        <w:rPr>
          <w:b/>
          <w:bCs/>
          <w:sz w:val="28"/>
          <w:szCs w:val="28"/>
          <w:lang w:val="vi-VN"/>
        </w:rPr>
        <w:tab/>
        <w:t>22520</w:t>
      </w:r>
      <w:r w:rsidRPr="00265197">
        <w:rPr>
          <w:b/>
          <w:bCs/>
          <w:sz w:val="28"/>
          <w:szCs w:val="28"/>
        </w:rPr>
        <w:t>610</w:t>
      </w:r>
    </w:p>
    <w:p w14:paraId="18FC251F" w14:textId="77777777" w:rsidR="00DB030F" w:rsidRPr="00265197" w:rsidRDefault="00DB030F" w:rsidP="0094359E">
      <w:pPr>
        <w:rPr>
          <w:b/>
          <w:bCs/>
          <w:sz w:val="28"/>
          <w:szCs w:val="28"/>
          <w:lang w:val="vi-VN"/>
        </w:rPr>
      </w:pPr>
    </w:p>
    <w:p w14:paraId="1C28DFC5" w14:textId="77777777" w:rsidR="00DB030F" w:rsidRPr="00265197" w:rsidRDefault="00DB030F" w:rsidP="00DB030F">
      <w:pPr>
        <w:ind w:left="2160"/>
        <w:rPr>
          <w:b/>
          <w:bCs/>
          <w:sz w:val="28"/>
          <w:szCs w:val="28"/>
          <w:lang w:val="vi-VN"/>
        </w:rPr>
      </w:pPr>
    </w:p>
    <w:p w14:paraId="2439FDA5" w14:textId="77777777" w:rsidR="00DB030F" w:rsidRPr="00265197" w:rsidRDefault="00DB030F" w:rsidP="00DB030F">
      <w:pPr>
        <w:ind w:left="2160"/>
        <w:rPr>
          <w:b/>
          <w:bCs/>
          <w:sz w:val="28"/>
          <w:szCs w:val="28"/>
          <w:lang w:val="vi-VN"/>
        </w:rPr>
      </w:pPr>
    </w:p>
    <w:p w14:paraId="0EDA2301" w14:textId="77777777" w:rsidR="00DB030F" w:rsidRPr="00265197" w:rsidRDefault="00DB030F" w:rsidP="00DB030F">
      <w:pPr>
        <w:ind w:left="2160"/>
        <w:rPr>
          <w:b/>
          <w:bCs/>
          <w:sz w:val="28"/>
          <w:szCs w:val="28"/>
          <w:lang w:val="vi-VN"/>
        </w:rPr>
      </w:pPr>
    </w:p>
    <w:p w14:paraId="2C2137A3" w14:textId="77777777" w:rsidR="00DB030F" w:rsidRPr="00265197" w:rsidRDefault="00DB030F" w:rsidP="00DB030F">
      <w:pPr>
        <w:ind w:left="2160"/>
        <w:rPr>
          <w:b/>
          <w:bCs/>
          <w:sz w:val="28"/>
          <w:szCs w:val="28"/>
          <w:lang w:val="vi-VN"/>
        </w:rPr>
      </w:pPr>
    </w:p>
    <w:p w14:paraId="671D434F" w14:textId="77777777" w:rsidR="00DB030F" w:rsidRPr="00265197" w:rsidRDefault="00DB030F" w:rsidP="00DB030F">
      <w:pPr>
        <w:ind w:left="2160"/>
        <w:rPr>
          <w:b/>
          <w:bCs/>
          <w:sz w:val="28"/>
          <w:szCs w:val="28"/>
          <w:lang w:val="vi-VN"/>
        </w:rPr>
      </w:pPr>
    </w:p>
    <w:p w14:paraId="32B0BD55" w14:textId="77777777" w:rsidR="00DB030F" w:rsidRPr="00265197" w:rsidRDefault="00DB030F" w:rsidP="00DB030F">
      <w:pPr>
        <w:ind w:left="2160"/>
        <w:rPr>
          <w:b/>
          <w:bCs/>
          <w:sz w:val="28"/>
          <w:szCs w:val="28"/>
          <w:lang w:val="vi-VN"/>
        </w:rPr>
      </w:pPr>
    </w:p>
    <w:p w14:paraId="078FEF5A" w14:textId="77777777" w:rsidR="00DB030F" w:rsidRPr="00265197" w:rsidRDefault="00DB030F" w:rsidP="00DB030F">
      <w:pPr>
        <w:ind w:left="2160"/>
        <w:rPr>
          <w:b/>
          <w:bCs/>
          <w:sz w:val="28"/>
          <w:szCs w:val="28"/>
          <w:lang w:val="vi-VN"/>
        </w:rPr>
      </w:pPr>
    </w:p>
    <w:p w14:paraId="5B99BBBE" w14:textId="77777777" w:rsidR="00DB030F" w:rsidRPr="00265197" w:rsidRDefault="00DB030F" w:rsidP="00DB030F">
      <w:pPr>
        <w:ind w:left="2160"/>
        <w:rPr>
          <w:b/>
          <w:bCs/>
          <w:sz w:val="28"/>
          <w:szCs w:val="28"/>
          <w:lang w:val="vi-VN"/>
        </w:rPr>
      </w:pPr>
    </w:p>
    <w:p w14:paraId="0A95932B" w14:textId="77777777" w:rsidR="00DB030F" w:rsidRPr="00265197" w:rsidRDefault="00DB030F" w:rsidP="00DB030F">
      <w:pPr>
        <w:ind w:left="2160"/>
        <w:rPr>
          <w:b/>
          <w:bCs/>
          <w:sz w:val="28"/>
          <w:szCs w:val="28"/>
          <w:lang w:val="vi-VN"/>
        </w:rPr>
      </w:pPr>
    </w:p>
    <w:p w14:paraId="3874AF18" w14:textId="77777777" w:rsidR="00DB030F" w:rsidRPr="00265197" w:rsidRDefault="00DB030F" w:rsidP="00DB030F">
      <w:pPr>
        <w:ind w:left="2160"/>
        <w:rPr>
          <w:b/>
          <w:bCs/>
          <w:sz w:val="28"/>
          <w:szCs w:val="28"/>
          <w:lang w:val="vi-VN"/>
        </w:rPr>
      </w:pPr>
    </w:p>
    <w:p w14:paraId="5EA473BC" w14:textId="7DDAD630" w:rsidR="00DB030F" w:rsidRPr="00265197" w:rsidRDefault="00DB030F" w:rsidP="00A61070">
      <w:pPr>
        <w:spacing w:line="360" w:lineRule="auto"/>
        <w:jc w:val="center"/>
        <w:rPr>
          <w:b/>
          <w:bCs/>
          <w:sz w:val="28"/>
          <w:szCs w:val="28"/>
          <w:lang w:val="vi-VN"/>
        </w:rPr>
      </w:pPr>
      <w:r w:rsidRPr="00265197">
        <w:rPr>
          <w:b/>
          <w:bCs/>
          <w:sz w:val="28"/>
          <w:szCs w:val="28"/>
        </w:rPr>
        <w:t>TP. Hồ Chí Minh,</w:t>
      </w:r>
      <w:r w:rsidRPr="00265197">
        <w:rPr>
          <w:b/>
          <w:bCs/>
          <w:sz w:val="28"/>
          <w:szCs w:val="28"/>
          <w:lang w:val="vi-VN"/>
        </w:rPr>
        <w:t xml:space="preserve"> </w:t>
      </w:r>
      <w:r w:rsidRPr="00265197">
        <w:rPr>
          <w:b/>
          <w:bCs/>
          <w:sz w:val="28"/>
          <w:szCs w:val="28"/>
        </w:rPr>
        <w:t xml:space="preserve">30 tháng </w:t>
      </w:r>
      <w:r w:rsidRPr="00265197">
        <w:rPr>
          <w:b/>
          <w:bCs/>
          <w:sz w:val="28"/>
          <w:szCs w:val="28"/>
          <w:lang w:val="vi-VN"/>
        </w:rPr>
        <w:t>12</w:t>
      </w:r>
      <w:r w:rsidRPr="00265197">
        <w:rPr>
          <w:b/>
          <w:bCs/>
          <w:sz w:val="28"/>
          <w:szCs w:val="28"/>
        </w:rPr>
        <w:t xml:space="preserve"> năm 2024</w:t>
      </w:r>
    </w:p>
    <w:p w14:paraId="02521B2C" w14:textId="11946152" w:rsidR="008E3BE8" w:rsidRPr="00265197" w:rsidRDefault="008E3BE8" w:rsidP="00A61070">
      <w:pPr>
        <w:spacing w:line="360" w:lineRule="auto"/>
        <w:jc w:val="center"/>
        <w:rPr>
          <w:b/>
          <w:sz w:val="40"/>
          <w:szCs w:val="40"/>
          <w:lang w:val="vi-VN"/>
        </w:rPr>
      </w:pPr>
      <w:r w:rsidRPr="00265197">
        <w:rPr>
          <w:b/>
          <w:sz w:val="40"/>
          <w:szCs w:val="40"/>
        </w:rPr>
        <w:lastRenderedPageBreak/>
        <w:t>MỤC LỤC</w:t>
      </w:r>
    </w:p>
    <w:p w14:paraId="411520B8" w14:textId="62951A18" w:rsidR="001C7C7D" w:rsidRPr="001C7C7D" w:rsidRDefault="008E3BE8" w:rsidP="008E3BE8">
      <w:pPr>
        <w:spacing w:line="360" w:lineRule="auto"/>
        <w:jc w:val="both"/>
        <w:rPr>
          <w:rFonts w:eastAsia="Calibri"/>
          <w:b/>
          <w:sz w:val="28"/>
          <w:szCs w:val="28"/>
          <w:lang w:val="vi-VN"/>
        </w:rPr>
      </w:pPr>
      <w:r w:rsidRPr="00265197">
        <w:rPr>
          <w:rFonts w:eastAsia="Calibri"/>
          <w:b/>
          <w:sz w:val="28"/>
          <w:szCs w:val="28"/>
        </w:rPr>
        <w:t>CHƯƠNG 1: TỔNG QUAN</w:t>
      </w:r>
    </w:p>
    <w:p w14:paraId="5206C623" w14:textId="44D4FBA8" w:rsidR="008E3BE8" w:rsidRPr="00265197" w:rsidRDefault="008E3BE8" w:rsidP="00DB030F">
      <w:pPr>
        <w:numPr>
          <w:ilvl w:val="0"/>
          <w:numId w:val="11"/>
        </w:numPr>
        <w:spacing w:line="360" w:lineRule="auto"/>
        <w:ind w:left="0" w:firstLine="0"/>
        <w:jc w:val="both"/>
        <w:rPr>
          <w:rFonts w:eastAsia="Calibri"/>
          <w:sz w:val="28"/>
          <w:szCs w:val="28"/>
        </w:rPr>
      </w:pPr>
      <w:r w:rsidRPr="00265197">
        <w:rPr>
          <w:rFonts w:eastAsia="Calibri"/>
          <w:sz w:val="28"/>
          <w:szCs w:val="28"/>
        </w:rPr>
        <w:t>Mục tiêu đề tài</w:t>
      </w:r>
    </w:p>
    <w:p w14:paraId="68EC0979" w14:textId="77777777" w:rsidR="008E3BE8" w:rsidRPr="00265197" w:rsidRDefault="008E3BE8" w:rsidP="008E3BE8">
      <w:pPr>
        <w:numPr>
          <w:ilvl w:val="0"/>
          <w:numId w:val="11"/>
        </w:numPr>
        <w:spacing w:line="360" w:lineRule="auto"/>
        <w:ind w:left="0" w:firstLine="0"/>
        <w:jc w:val="both"/>
        <w:rPr>
          <w:rFonts w:eastAsia="Calibri"/>
          <w:sz w:val="28"/>
          <w:szCs w:val="28"/>
        </w:rPr>
      </w:pPr>
      <w:r w:rsidRPr="00265197">
        <w:rPr>
          <w:rFonts w:eastAsia="Calibri"/>
          <w:sz w:val="28"/>
          <w:szCs w:val="28"/>
        </w:rPr>
        <w:t>Nội dung thực hiện</w:t>
      </w:r>
    </w:p>
    <w:p w14:paraId="6EA8AA19" w14:textId="77777777" w:rsidR="008E3BE8" w:rsidRPr="00265197" w:rsidRDefault="008E3BE8" w:rsidP="008E3BE8">
      <w:pPr>
        <w:spacing w:line="360" w:lineRule="auto"/>
        <w:jc w:val="both"/>
        <w:rPr>
          <w:rFonts w:eastAsia="Calibri"/>
          <w:sz w:val="28"/>
          <w:szCs w:val="28"/>
        </w:rPr>
      </w:pPr>
      <w:r w:rsidRPr="00265197">
        <w:rPr>
          <w:rFonts w:eastAsia="Calibri"/>
          <w:b/>
          <w:sz w:val="28"/>
          <w:szCs w:val="28"/>
        </w:rPr>
        <w:t>CHƯƠNG 2: THIẾT KẾ VÀ XÂY DỰNG HỆ THỐNG</w:t>
      </w:r>
    </w:p>
    <w:p w14:paraId="57928448" w14:textId="77777777" w:rsidR="008E3BE8" w:rsidRPr="00265197" w:rsidRDefault="008E3BE8" w:rsidP="008E3BE8">
      <w:pPr>
        <w:numPr>
          <w:ilvl w:val="0"/>
          <w:numId w:val="13"/>
        </w:numPr>
        <w:spacing w:line="360" w:lineRule="auto"/>
        <w:jc w:val="both"/>
        <w:rPr>
          <w:rFonts w:eastAsia="Calibri"/>
          <w:sz w:val="28"/>
          <w:szCs w:val="28"/>
        </w:rPr>
      </w:pPr>
      <w:r w:rsidRPr="00265197">
        <w:rPr>
          <w:rFonts w:eastAsia="Calibri"/>
          <w:sz w:val="28"/>
          <w:szCs w:val="28"/>
        </w:rPr>
        <w:t>Các yêu cầu của hệ thống</w:t>
      </w:r>
    </w:p>
    <w:p w14:paraId="2AE99A18" w14:textId="77777777" w:rsidR="008E3BE8" w:rsidRPr="00265197" w:rsidRDefault="008E3BE8" w:rsidP="008E3BE8">
      <w:pPr>
        <w:numPr>
          <w:ilvl w:val="0"/>
          <w:numId w:val="13"/>
        </w:numPr>
        <w:spacing w:line="360" w:lineRule="auto"/>
        <w:jc w:val="both"/>
        <w:rPr>
          <w:rFonts w:eastAsia="Calibri"/>
          <w:sz w:val="28"/>
          <w:szCs w:val="28"/>
        </w:rPr>
      </w:pPr>
      <w:r w:rsidRPr="00265197">
        <w:rPr>
          <w:rFonts w:eastAsia="Calibri"/>
          <w:sz w:val="28"/>
          <w:szCs w:val="28"/>
        </w:rPr>
        <w:t>Sơ đồ thiết kế hệ thống</w:t>
      </w:r>
    </w:p>
    <w:p w14:paraId="5EC95FB0" w14:textId="77777777" w:rsidR="008E3BE8" w:rsidRPr="00265197" w:rsidRDefault="008E3BE8" w:rsidP="008E3BE8">
      <w:pPr>
        <w:numPr>
          <w:ilvl w:val="0"/>
          <w:numId w:val="14"/>
        </w:numPr>
        <w:spacing w:line="360" w:lineRule="auto"/>
        <w:ind w:left="845"/>
        <w:jc w:val="both"/>
        <w:rPr>
          <w:rFonts w:eastAsia="Calibri"/>
          <w:sz w:val="28"/>
          <w:szCs w:val="28"/>
        </w:rPr>
      </w:pPr>
      <w:r w:rsidRPr="00265197">
        <w:rPr>
          <w:rFonts w:eastAsia="Calibri"/>
          <w:sz w:val="28"/>
          <w:szCs w:val="28"/>
        </w:rPr>
        <w:t>Sơ đồ khối tổng quan</w:t>
      </w:r>
    </w:p>
    <w:p w14:paraId="6E68BC06" w14:textId="77777777" w:rsidR="008E3BE8" w:rsidRPr="00265197" w:rsidRDefault="008E3BE8" w:rsidP="008E3BE8">
      <w:pPr>
        <w:numPr>
          <w:ilvl w:val="0"/>
          <w:numId w:val="14"/>
        </w:numPr>
        <w:spacing w:line="360" w:lineRule="auto"/>
        <w:ind w:left="845"/>
        <w:jc w:val="both"/>
        <w:rPr>
          <w:rFonts w:eastAsia="Calibri"/>
          <w:sz w:val="28"/>
          <w:szCs w:val="28"/>
        </w:rPr>
      </w:pPr>
      <w:r w:rsidRPr="00265197">
        <w:rPr>
          <w:rFonts w:eastAsia="Calibri"/>
          <w:sz w:val="28"/>
          <w:szCs w:val="28"/>
        </w:rPr>
        <w:t>Sơ đồ hệ thống</w:t>
      </w:r>
    </w:p>
    <w:p w14:paraId="43023142" w14:textId="77777777" w:rsidR="008E3BE8" w:rsidRPr="00265197" w:rsidRDefault="008E3BE8" w:rsidP="008E3BE8">
      <w:pPr>
        <w:numPr>
          <w:ilvl w:val="0"/>
          <w:numId w:val="13"/>
        </w:numPr>
        <w:spacing w:line="360" w:lineRule="auto"/>
        <w:jc w:val="both"/>
        <w:rPr>
          <w:rFonts w:eastAsia="Calibri"/>
          <w:sz w:val="28"/>
          <w:szCs w:val="28"/>
        </w:rPr>
      </w:pPr>
      <w:r w:rsidRPr="00265197">
        <w:rPr>
          <w:rFonts w:eastAsia="Calibri"/>
          <w:sz w:val="28"/>
          <w:szCs w:val="28"/>
        </w:rPr>
        <w:t>Sơ đồ nối dây</w:t>
      </w:r>
    </w:p>
    <w:p w14:paraId="46288D37" w14:textId="77777777" w:rsidR="008E3BE8" w:rsidRPr="00265197" w:rsidRDefault="008E3BE8" w:rsidP="008E3BE8">
      <w:pPr>
        <w:spacing w:line="360" w:lineRule="auto"/>
        <w:jc w:val="both"/>
        <w:rPr>
          <w:rFonts w:eastAsia="Calibri"/>
          <w:b/>
          <w:sz w:val="28"/>
          <w:szCs w:val="28"/>
        </w:rPr>
      </w:pPr>
      <w:r w:rsidRPr="00265197">
        <w:rPr>
          <w:rFonts w:eastAsia="Calibri"/>
          <w:b/>
          <w:sz w:val="28"/>
          <w:szCs w:val="28"/>
        </w:rPr>
        <w:t>CHƯƠNG 3: MÔ TẢ CÔNG NGHỆ</w:t>
      </w:r>
    </w:p>
    <w:p w14:paraId="1CBE4176" w14:textId="77777777" w:rsidR="008E3BE8" w:rsidRPr="00265197" w:rsidRDefault="008E3BE8" w:rsidP="008E3BE8">
      <w:pPr>
        <w:numPr>
          <w:ilvl w:val="0"/>
          <w:numId w:val="15"/>
        </w:numPr>
        <w:spacing w:line="360" w:lineRule="auto"/>
        <w:jc w:val="both"/>
        <w:rPr>
          <w:rFonts w:eastAsia="Calibri"/>
          <w:sz w:val="28"/>
          <w:szCs w:val="28"/>
        </w:rPr>
      </w:pPr>
      <w:r w:rsidRPr="00265197">
        <w:rPr>
          <w:rFonts w:eastAsia="Calibri"/>
          <w:sz w:val="28"/>
          <w:szCs w:val="28"/>
        </w:rPr>
        <w:t>Hardware Tech</w:t>
      </w:r>
    </w:p>
    <w:p w14:paraId="49E21479" w14:textId="77777777" w:rsidR="008E3BE8" w:rsidRPr="00265197" w:rsidRDefault="008E3BE8" w:rsidP="008E3BE8">
      <w:pPr>
        <w:numPr>
          <w:ilvl w:val="0"/>
          <w:numId w:val="16"/>
        </w:numPr>
        <w:spacing w:line="360" w:lineRule="auto"/>
        <w:jc w:val="both"/>
        <w:rPr>
          <w:rFonts w:eastAsia="Calibri"/>
          <w:sz w:val="28"/>
          <w:szCs w:val="28"/>
        </w:rPr>
      </w:pPr>
      <w:r w:rsidRPr="00265197">
        <w:rPr>
          <w:rFonts w:eastAsia="Calibri"/>
          <w:sz w:val="28"/>
          <w:szCs w:val="28"/>
        </w:rPr>
        <w:t xml:space="preserve"> Processor - STM32F407VET6</w:t>
      </w:r>
    </w:p>
    <w:p w14:paraId="0138402D" w14:textId="77777777" w:rsidR="008E3BE8" w:rsidRPr="00265197" w:rsidRDefault="008E3BE8" w:rsidP="008E3BE8">
      <w:pPr>
        <w:numPr>
          <w:ilvl w:val="0"/>
          <w:numId w:val="17"/>
        </w:numPr>
        <w:spacing w:line="360" w:lineRule="auto"/>
        <w:jc w:val="both"/>
        <w:rPr>
          <w:rFonts w:eastAsia="Calibri"/>
          <w:sz w:val="28"/>
          <w:szCs w:val="28"/>
        </w:rPr>
      </w:pPr>
      <w:r w:rsidRPr="00265197">
        <w:rPr>
          <w:rFonts w:eastAsia="Calibri"/>
          <w:sz w:val="28"/>
          <w:szCs w:val="28"/>
        </w:rPr>
        <w:t>Tổng quan về vi điều khiển STM32F407VET6</w:t>
      </w:r>
    </w:p>
    <w:p w14:paraId="6602A622" w14:textId="77777777" w:rsidR="008E3BE8" w:rsidRPr="00265197" w:rsidRDefault="008E3BE8" w:rsidP="008E3BE8">
      <w:pPr>
        <w:numPr>
          <w:ilvl w:val="0"/>
          <w:numId w:val="17"/>
        </w:numPr>
        <w:spacing w:line="360" w:lineRule="auto"/>
        <w:jc w:val="both"/>
        <w:rPr>
          <w:rFonts w:eastAsia="Calibri"/>
          <w:sz w:val="28"/>
          <w:szCs w:val="28"/>
        </w:rPr>
      </w:pPr>
      <w:r w:rsidRPr="00265197">
        <w:rPr>
          <w:rFonts w:eastAsia="Calibri"/>
          <w:sz w:val="28"/>
          <w:szCs w:val="28"/>
        </w:rPr>
        <w:t>Sơ đồ và chức năng các chân của vi điều khiển STM32F407VET6</w:t>
      </w:r>
    </w:p>
    <w:p w14:paraId="03BF7711" w14:textId="77777777" w:rsidR="008E3BE8" w:rsidRPr="00265197" w:rsidRDefault="008E3BE8" w:rsidP="008E3BE8">
      <w:pPr>
        <w:numPr>
          <w:ilvl w:val="0"/>
          <w:numId w:val="16"/>
        </w:numPr>
        <w:spacing w:line="360" w:lineRule="auto"/>
        <w:jc w:val="both"/>
        <w:rPr>
          <w:rFonts w:eastAsia="Calibri"/>
          <w:sz w:val="28"/>
          <w:szCs w:val="28"/>
        </w:rPr>
      </w:pPr>
      <w:r w:rsidRPr="00265197">
        <w:rPr>
          <w:rFonts w:eastAsia="Calibri"/>
          <w:sz w:val="28"/>
          <w:szCs w:val="28"/>
        </w:rPr>
        <w:t>Wifi Module - ESP8266 NODEMCU</w:t>
      </w:r>
    </w:p>
    <w:p w14:paraId="6347794D" w14:textId="77777777" w:rsidR="008E3BE8" w:rsidRPr="00265197" w:rsidRDefault="008E3BE8" w:rsidP="008E3BE8">
      <w:pPr>
        <w:numPr>
          <w:ilvl w:val="0"/>
          <w:numId w:val="18"/>
        </w:numPr>
        <w:spacing w:line="360" w:lineRule="auto"/>
        <w:jc w:val="both"/>
        <w:rPr>
          <w:rFonts w:eastAsia="Calibri"/>
          <w:sz w:val="28"/>
          <w:szCs w:val="28"/>
        </w:rPr>
      </w:pPr>
      <w:r w:rsidRPr="00265197">
        <w:rPr>
          <w:rFonts w:eastAsia="Calibri"/>
          <w:sz w:val="28"/>
          <w:szCs w:val="28"/>
        </w:rPr>
        <w:t>Tổng quan về ESP8266 NODEMCU</w:t>
      </w:r>
    </w:p>
    <w:p w14:paraId="48056CAB" w14:textId="77777777" w:rsidR="008E3BE8" w:rsidRPr="00265197" w:rsidRDefault="008E3BE8" w:rsidP="008E3BE8">
      <w:pPr>
        <w:numPr>
          <w:ilvl w:val="0"/>
          <w:numId w:val="18"/>
        </w:numPr>
        <w:spacing w:line="360" w:lineRule="auto"/>
        <w:jc w:val="both"/>
        <w:rPr>
          <w:rFonts w:eastAsia="Calibri"/>
          <w:sz w:val="28"/>
          <w:szCs w:val="28"/>
        </w:rPr>
      </w:pPr>
      <w:r w:rsidRPr="00265197">
        <w:rPr>
          <w:rFonts w:eastAsia="Calibri"/>
          <w:sz w:val="28"/>
          <w:szCs w:val="28"/>
        </w:rPr>
        <w:t>Sơ đồ và chức năng các chân của ESP8266 NODEMCU</w:t>
      </w:r>
    </w:p>
    <w:p w14:paraId="4EAC7536" w14:textId="77777777" w:rsidR="008E3BE8" w:rsidRPr="00265197" w:rsidRDefault="008E3BE8" w:rsidP="008E3BE8">
      <w:pPr>
        <w:numPr>
          <w:ilvl w:val="0"/>
          <w:numId w:val="16"/>
        </w:numPr>
        <w:spacing w:line="360" w:lineRule="auto"/>
        <w:jc w:val="both"/>
        <w:rPr>
          <w:rFonts w:eastAsia="Calibri"/>
          <w:sz w:val="28"/>
          <w:szCs w:val="28"/>
        </w:rPr>
      </w:pPr>
      <w:r w:rsidRPr="00265197">
        <w:rPr>
          <w:rFonts w:eastAsia="Calibri"/>
          <w:sz w:val="28"/>
          <w:szCs w:val="28"/>
        </w:rPr>
        <w:t>Sensor - SHT31</w:t>
      </w:r>
    </w:p>
    <w:p w14:paraId="7A4DC3A6" w14:textId="4D63D79B" w:rsidR="00BD5A07" w:rsidRPr="00265197" w:rsidRDefault="00BD5A07" w:rsidP="00BD5A07">
      <w:pPr>
        <w:numPr>
          <w:ilvl w:val="0"/>
          <w:numId w:val="19"/>
        </w:numPr>
        <w:spacing w:line="360" w:lineRule="auto"/>
        <w:jc w:val="both"/>
        <w:rPr>
          <w:rFonts w:eastAsia="Calibri"/>
          <w:sz w:val="28"/>
          <w:szCs w:val="28"/>
        </w:rPr>
      </w:pPr>
      <w:r w:rsidRPr="00265197">
        <w:rPr>
          <w:rFonts w:eastAsia="Calibri"/>
          <w:sz w:val="28"/>
          <w:szCs w:val="28"/>
        </w:rPr>
        <w:t>Tổng quan về cảm biến SHT31</w:t>
      </w:r>
    </w:p>
    <w:p w14:paraId="0013D5EC" w14:textId="42DC8B1C" w:rsidR="00BD5A07" w:rsidRPr="00265197" w:rsidRDefault="00BD5A07" w:rsidP="00BD5A07">
      <w:pPr>
        <w:pStyle w:val="ListParagraph"/>
        <w:numPr>
          <w:ilvl w:val="0"/>
          <w:numId w:val="19"/>
        </w:numPr>
        <w:spacing w:line="360" w:lineRule="auto"/>
        <w:jc w:val="both"/>
        <w:rPr>
          <w:rFonts w:eastAsia="Calibri"/>
          <w:sz w:val="28"/>
          <w:szCs w:val="28"/>
        </w:rPr>
      </w:pPr>
      <w:r w:rsidRPr="00265197">
        <w:rPr>
          <w:rFonts w:eastAsia="Calibri"/>
          <w:sz w:val="28"/>
          <w:szCs w:val="28"/>
        </w:rPr>
        <w:t>Sơ đồ và chức năng các chân của SHT31</w:t>
      </w:r>
    </w:p>
    <w:p w14:paraId="06541955" w14:textId="761E7D32" w:rsidR="00BD5A07" w:rsidRPr="00265197" w:rsidRDefault="00BD5A07" w:rsidP="008E3BE8">
      <w:pPr>
        <w:numPr>
          <w:ilvl w:val="0"/>
          <w:numId w:val="16"/>
        </w:numPr>
        <w:spacing w:line="360" w:lineRule="auto"/>
        <w:jc w:val="both"/>
        <w:rPr>
          <w:rFonts w:eastAsia="Calibri"/>
          <w:sz w:val="28"/>
          <w:szCs w:val="28"/>
        </w:rPr>
      </w:pPr>
      <w:r w:rsidRPr="00265197">
        <w:rPr>
          <w:rFonts w:eastAsia="Calibri"/>
          <w:sz w:val="28"/>
          <w:szCs w:val="28"/>
        </w:rPr>
        <w:t>Display</w:t>
      </w:r>
      <w:r w:rsidRPr="00265197">
        <w:rPr>
          <w:rFonts w:eastAsia="Calibri"/>
          <w:sz w:val="28"/>
          <w:szCs w:val="28"/>
          <w:lang w:val="vi-VN"/>
        </w:rPr>
        <w:t xml:space="preserve"> – ILI9341</w:t>
      </w:r>
    </w:p>
    <w:p w14:paraId="49197D65" w14:textId="53133B46" w:rsidR="008E3BE8" w:rsidRPr="00265197" w:rsidRDefault="008E3BE8" w:rsidP="008E3BE8">
      <w:pPr>
        <w:numPr>
          <w:ilvl w:val="0"/>
          <w:numId w:val="19"/>
        </w:numPr>
        <w:spacing w:line="360" w:lineRule="auto"/>
        <w:jc w:val="both"/>
        <w:rPr>
          <w:rFonts w:eastAsia="Calibri"/>
          <w:sz w:val="28"/>
          <w:szCs w:val="28"/>
        </w:rPr>
      </w:pPr>
      <w:r w:rsidRPr="00265197">
        <w:rPr>
          <w:rFonts w:eastAsia="Calibri"/>
          <w:sz w:val="28"/>
          <w:szCs w:val="28"/>
        </w:rPr>
        <w:t xml:space="preserve">Tổng quan về cảm biến </w:t>
      </w:r>
      <w:r w:rsidR="00BD5A07" w:rsidRPr="00265197">
        <w:rPr>
          <w:rFonts w:eastAsia="Calibri"/>
          <w:sz w:val="28"/>
          <w:szCs w:val="28"/>
        </w:rPr>
        <w:t>ILI9341</w:t>
      </w:r>
    </w:p>
    <w:p w14:paraId="19D305F3" w14:textId="164E5BFD" w:rsidR="00E334FC" w:rsidRPr="00265197" w:rsidRDefault="008E3BE8" w:rsidP="00BD5A07">
      <w:pPr>
        <w:numPr>
          <w:ilvl w:val="0"/>
          <w:numId w:val="19"/>
        </w:numPr>
        <w:spacing w:line="360" w:lineRule="auto"/>
        <w:jc w:val="both"/>
        <w:rPr>
          <w:rFonts w:eastAsia="Calibri"/>
          <w:sz w:val="28"/>
          <w:szCs w:val="28"/>
        </w:rPr>
      </w:pPr>
      <w:r w:rsidRPr="00265197">
        <w:rPr>
          <w:rFonts w:eastAsia="Calibri"/>
          <w:sz w:val="28"/>
          <w:szCs w:val="28"/>
        </w:rPr>
        <w:t xml:space="preserve">Sơ đồ và chức năng các chân của </w:t>
      </w:r>
      <w:r w:rsidR="00BD5A07" w:rsidRPr="00265197">
        <w:rPr>
          <w:rFonts w:eastAsia="Calibri"/>
          <w:sz w:val="28"/>
          <w:szCs w:val="28"/>
        </w:rPr>
        <w:t>ILI9341</w:t>
      </w:r>
    </w:p>
    <w:p w14:paraId="375269B5" w14:textId="77777777" w:rsidR="00BD5A07" w:rsidRPr="00265197" w:rsidRDefault="00BD5A07" w:rsidP="00BD5A07">
      <w:pPr>
        <w:spacing w:line="360" w:lineRule="auto"/>
        <w:jc w:val="both"/>
        <w:rPr>
          <w:rFonts w:eastAsia="Calibri"/>
          <w:sz w:val="28"/>
          <w:szCs w:val="28"/>
        </w:rPr>
      </w:pPr>
    </w:p>
    <w:p w14:paraId="02ACC966" w14:textId="77777777" w:rsidR="008E3BE8" w:rsidRPr="00265197" w:rsidRDefault="008E3BE8" w:rsidP="008E3BE8">
      <w:pPr>
        <w:numPr>
          <w:ilvl w:val="0"/>
          <w:numId w:val="15"/>
        </w:numPr>
        <w:spacing w:line="360" w:lineRule="auto"/>
        <w:jc w:val="both"/>
        <w:rPr>
          <w:rFonts w:eastAsia="Calibri"/>
          <w:sz w:val="28"/>
          <w:szCs w:val="28"/>
        </w:rPr>
      </w:pPr>
      <w:r w:rsidRPr="00265197">
        <w:rPr>
          <w:rFonts w:eastAsia="Calibri"/>
          <w:sz w:val="28"/>
          <w:szCs w:val="28"/>
        </w:rPr>
        <w:t>Connection Tech</w:t>
      </w:r>
    </w:p>
    <w:p w14:paraId="39B70D5F" w14:textId="77777777" w:rsidR="008E3BE8" w:rsidRPr="00265197" w:rsidRDefault="008E3BE8" w:rsidP="008E3BE8">
      <w:pPr>
        <w:numPr>
          <w:ilvl w:val="0"/>
          <w:numId w:val="21"/>
        </w:numPr>
        <w:spacing w:line="360" w:lineRule="auto"/>
        <w:ind w:left="845"/>
        <w:jc w:val="both"/>
        <w:rPr>
          <w:rFonts w:eastAsia="Calibri"/>
          <w:sz w:val="28"/>
          <w:szCs w:val="28"/>
        </w:rPr>
      </w:pPr>
      <w:r w:rsidRPr="00265197">
        <w:rPr>
          <w:rFonts w:eastAsia="Calibri"/>
          <w:sz w:val="28"/>
          <w:szCs w:val="28"/>
        </w:rPr>
        <w:lastRenderedPageBreak/>
        <w:t>Wired Connections</w:t>
      </w:r>
    </w:p>
    <w:p w14:paraId="3E88C725" w14:textId="77777777" w:rsidR="008E3BE8" w:rsidRPr="00265197" w:rsidRDefault="008E3BE8" w:rsidP="008E3BE8">
      <w:pPr>
        <w:numPr>
          <w:ilvl w:val="0"/>
          <w:numId w:val="1"/>
        </w:numPr>
        <w:spacing w:line="360" w:lineRule="auto"/>
        <w:jc w:val="both"/>
        <w:rPr>
          <w:rFonts w:eastAsia="Calibri"/>
          <w:sz w:val="28"/>
          <w:szCs w:val="28"/>
        </w:rPr>
      </w:pPr>
      <w:r w:rsidRPr="00265197">
        <w:rPr>
          <w:rFonts w:eastAsia="Calibri"/>
          <w:sz w:val="28"/>
          <w:szCs w:val="28"/>
        </w:rPr>
        <w:t>Giao thức UART</w:t>
      </w:r>
    </w:p>
    <w:p w14:paraId="204CA891" w14:textId="77777777" w:rsidR="008E3BE8" w:rsidRPr="00265197" w:rsidRDefault="008E3BE8" w:rsidP="008E3BE8">
      <w:pPr>
        <w:numPr>
          <w:ilvl w:val="0"/>
          <w:numId w:val="2"/>
        </w:numPr>
        <w:spacing w:line="360" w:lineRule="auto"/>
        <w:jc w:val="both"/>
        <w:rPr>
          <w:rFonts w:eastAsia="Calibri"/>
          <w:sz w:val="28"/>
          <w:szCs w:val="28"/>
        </w:rPr>
      </w:pPr>
      <w:r w:rsidRPr="00265197">
        <w:rPr>
          <w:rFonts w:eastAsia="Calibri"/>
          <w:sz w:val="28"/>
          <w:szCs w:val="28"/>
        </w:rPr>
        <w:t>Khái quát về giao thức UART</w:t>
      </w:r>
    </w:p>
    <w:p w14:paraId="37EB7926" w14:textId="77777777" w:rsidR="008E3BE8" w:rsidRPr="00265197" w:rsidRDefault="008E3BE8" w:rsidP="008E3BE8">
      <w:pPr>
        <w:numPr>
          <w:ilvl w:val="0"/>
          <w:numId w:val="2"/>
        </w:numPr>
        <w:spacing w:line="360" w:lineRule="auto"/>
        <w:jc w:val="both"/>
        <w:rPr>
          <w:rFonts w:eastAsia="Calibri"/>
          <w:sz w:val="28"/>
          <w:szCs w:val="28"/>
        </w:rPr>
      </w:pPr>
      <w:r w:rsidRPr="00265197">
        <w:rPr>
          <w:rFonts w:eastAsia="Calibri"/>
          <w:sz w:val="28"/>
          <w:szCs w:val="28"/>
        </w:rPr>
        <w:t>Giao tiếp giữa ESP8266 NODEMCU và STM32F407VET6 thông qua UART</w:t>
      </w:r>
    </w:p>
    <w:p w14:paraId="5F9382AA" w14:textId="77777777" w:rsidR="008E3BE8" w:rsidRPr="00265197" w:rsidRDefault="008E3BE8" w:rsidP="008E3BE8">
      <w:pPr>
        <w:numPr>
          <w:ilvl w:val="0"/>
          <w:numId w:val="1"/>
        </w:numPr>
        <w:spacing w:line="360" w:lineRule="auto"/>
        <w:jc w:val="both"/>
        <w:rPr>
          <w:rFonts w:eastAsia="Calibri"/>
          <w:sz w:val="28"/>
          <w:szCs w:val="28"/>
        </w:rPr>
      </w:pPr>
      <w:r w:rsidRPr="00265197">
        <w:rPr>
          <w:rFonts w:eastAsia="Calibri"/>
          <w:sz w:val="28"/>
          <w:szCs w:val="28"/>
        </w:rPr>
        <w:t>Giao thức I2C</w:t>
      </w:r>
    </w:p>
    <w:p w14:paraId="3908A81F" w14:textId="77777777" w:rsidR="008E3BE8" w:rsidRPr="00265197" w:rsidRDefault="008E3BE8" w:rsidP="008E3BE8">
      <w:pPr>
        <w:numPr>
          <w:ilvl w:val="0"/>
          <w:numId w:val="3"/>
        </w:numPr>
        <w:spacing w:line="360" w:lineRule="auto"/>
        <w:ind w:left="1685"/>
        <w:jc w:val="both"/>
        <w:rPr>
          <w:rFonts w:eastAsia="Calibri"/>
          <w:sz w:val="28"/>
          <w:szCs w:val="28"/>
        </w:rPr>
      </w:pPr>
      <w:r w:rsidRPr="00265197">
        <w:rPr>
          <w:rFonts w:eastAsia="Calibri"/>
          <w:sz w:val="28"/>
          <w:szCs w:val="28"/>
        </w:rPr>
        <w:t>Khái quát về giao thức I2C</w:t>
      </w:r>
    </w:p>
    <w:p w14:paraId="1C268A7A" w14:textId="77777777" w:rsidR="008E3BE8" w:rsidRPr="00265197" w:rsidRDefault="008E3BE8" w:rsidP="008E3BE8">
      <w:pPr>
        <w:numPr>
          <w:ilvl w:val="0"/>
          <w:numId w:val="3"/>
        </w:numPr>
        <w:spacing w:line="360" w:lineRule="auto"/>
        <w:ind w:left="1685"/>
        <w:jc w:val="both"/>
        <w:rPr>
          <w:rFonts w:eastAsia="Calibri"/>
          <w:sz w:val="28"/>
          <w:szCs w:val="28"/>
        </w:rPr>
      </w:pPr>
      <w:r w:rsidRPr="00265197">
        <w:rPr>
          <w:rFonts w:eastAsia="Calibri"/>
          <w:sz w:val="28"/>
          <w:szCs w:val="28"/>
        </w:rPr>
        <w:t>Giao tiếp giữa SHT31 và STM32F407VET6 thông qua I2C</w:t>
      </w:r>
    </w:p>
    <w:p w14:paraId="26A9EC88" w14:textId="77777777" w:rsidR="008E3BE8" w:rsidRPr="00265197" w:rsidRDefault="008E3BE8" w:rsidP="008E3BE8">
      <w:pPr>
        <w:numPr>
          <w:ilvl w:val="0"/>
          <w:numId w:val="1"/>
        </w:numPr>
        <w:spacing w:line="360" w:lineRule="auto"/>
        <w:jc w:val="both"/>
        <w:rPr>
          <w:rFonts w:eastAsia="Calibri"/>
          <w:sz w:val="28"/>
          <w:szCs w:val="28"/>
        </w:rPr>
      </w:pPr>
      <w:r w:rsidRPr="00265197">
        <w:rPr>
          <w:rFonts w:eastAsia="Calibri"/>
          <w:sz w:val="28"/>
          <w:szCs w:val="28"/>
        </w:rPr>
        <w:t>Giao thức SPI</w:t>
      </w:r>
    </w:p>
    <w:p w14:paraId="5FE3E2DD" w14:textId="77777777" w:rsidR="008E3BE8" w:rsidRPr="00265197" w:rsidRDefault="008E3BE8" w:rsidP="008E3BE8">
      <w:pPr>
        <w:numPr>
          <w:ilvl w:val="0"/>
          <w:numId w:val="5"/>
        </w:numPr>
        <w:spacing w:line="360" w:lineRule="auto"/>
        <w:jc w:val="both"/>
        <w:rPr>
          <w:rFonts w:eastAsia="Calibri"/>
          <w:sz w:val="28"/>
          <w:szCs w:val="28"/>
        </w:rPr>
      </w:pPr>
      <w:r w:rsidRPr="00265197">
        <w:rPr>
          <w:rFonts w:eastAsia="Calibri"/>
          <w:sz w:val="28"/>
          <w:szCs w:val="28"/>
        </w:rPr>
        <w:t>Khái quát về giao thức SPI</w:t>
      </w:r>
    </w:p>
    <w:p w14:paraId="448320BC" w14:textId="77777777" w:rsidR="008E3BE8" w:rsidRPr="00265197" w:rsidRDefault="008E3BE8" w:rsidP="008E3BE8">
      <w:pPr>
        <w:numPr>
          <w:ilvl w:val="0"/>
          <w:numId w:val="5"/>
        </w:numPr>
        <w:spacing w:line="360" w:lineRule="auto"/>
        <w:jc w:val="both"/>
        <w:rPr>
          <w:rFonts w:eastAsia="Calibri"/>
          <w:sz w:val="28"/>
          <w:szCs w:val="28"/>
        </w:rPr>
      </w:pPr>
      <w:r w:rsidRPr="00265197">
        <w:rPr>
          <w:rFonts w:eastAsia="Calibri"/>
          <w:sz w:val="28"/>
          <w:szCs w:val="28"/>
        </w:rPr>
        <w:t>Giao tiếp giữa ILI9341 và STM32F407VET6 thông qua SPI cho chức năng cảm biến (touch)</w:t>
      </w:r>
    </w:p>
    <w:p w14:paraId="758BAE13" w14:textId="77777777" w:rsidR="008E3BE8" w:rsidRPr="00265197" w:rsidRDefault="008E3BE8" w:rsidP="008E3BE8">
      <w:pPr>
        <w:numPr>
          <w:ilvl w:val="0"/>
          <w:numId w:val="21"/>
        </w:numPr>
        <w:spacing w:line="360" w:lineRule="auto"/>
        <w:ind w:left="845"/>
        <w:jc w:val="both"/>
        <w:rPr>
          <w:rFonts w:eastAsia="Calibri"/>
          <w:sz w:val="28"/>
          <w:szCs w:val="28"/>
        </w:rPr>
      </w:pPr>
      <w:r w:rsidRPr="00265197">
        <w:rPr>
          <w:rFonts w:eastAsia="Calibri"/>
          <w:sz w:val="28"/>
          <w:szCs w:val="28"/>
        </w:rPr>
        <w:t>Wireless Connections</w:t>
      </w:r>
    </w:p>
    <w:p w14:paraId="0AA210AF" w14:textId="3D671C6F" w:rsidR="008E3BE8" w:rsidRPr="00265197" w:rsidRDefault="008E3BE8" w:rsidP="008E3BE8">
      <w:pPr>
        <w:numPr>
          <w:ilvl w:val="0"/>
          <w:numId w:val="22"/>
        </w:numPr>
        <w:spacing w:line="360" w:lineRule="auto"/>
        <w:ind w:left="1745"/>
        <w:jc w:val="both"/>
        <w:rPr>
          <w:rFonts w:eastAsia="Calibri"/>
          <w:sz w:val="28"/>
          <w:szCs w:val="28"/>
        </w:rPr>
      </w:pPr>
      <w:r w:rsidRPr="00265197">
        <w:rPr>
          <w:rFonts w:eastAsia="Calibri"/>
          <w:sz w:val="28"/>
          <w:szCs w:val="28"/>
        </w:rPr>
        <w:t>Wifi</w:t>
      </w:r>
      <w:r w:rsidR="001309D3">
        <w:rPr>
          <w:rFonts w:eastAsia="Calibri"/>
          <w:sz w:val="28"/>
          <w:szCs w:val="28"/>
          <w:lang w:val="vi-VN"/>
        </w:rPr>
        <w:t xml:space="preserve"> (Web Openweathermap.com)</w:t>
      </w:r>
    </w:p>
    <w:p w14:paraId="0666ADC5" w14:textId="77777777" w:rsidR="008E3BE8" w:rsidRPr="001C7C7D" w:rsidRDefault="008E3BE8" w:rsidP="008E3BE8">
      <w:pPr>
        <w:numPr>
          <w:ilvl w:val="0"/>
          <w:numId w:val="22"/>
        </w:numPr>
        <w:spacing w:line="360" w:lineRule="auto"/>
        <w:ind w:left="1745"/>
        <w:jc w:val="both"/>
        <w:rPr>
          <w:rFonts w:eastAsia="Calibri"/>
          <w:sz w:val="28"/>
          <w:szCs w:val="28"/>
        </w:rPr>
      </w:pPr>
      <w:r w:rsidRPr="00265197">
        <w:rPr>
          <w:rFonts w:eastAsia="Calibri"/>
          <w:sz w:val="28"/>
          <w:szCs w:val="28"/>
        </w:rPr>
        <w:t>Protocol</w:t>
      </w:r>
    </w:p>
    <w:p w14:paraId="317E9F59" w14:textId="0F04EC04" w:rsidR="001C7C7D" w:rsidRPr="001C7C7D" w:rsidRDefault="001C7C7D" w:rsidP="001C7C7D">
      <w:pPr>
        <w:spacing w:line="360" w:lineRule="auto"/>
        <w:jc w:val="both"/>
        <w:rPr>
          <w:rFonts w:eastAsia="Calibri"/>
          <w:b/>
          <w:sz w:val="28"/>
          <w:szCs w:val="28"/>
          <w:lang w:val="vi-VN"/>
        </w:rPr>
      </w:pPr>
      <w:r w:rsidRPr="001C7C7D">
        <w:rPr>
          <w:rFonts w:eastAsia="Calibri"/>
          <w:b/>
          <w:sz w:val="28"/>
          <w:szCs w:val="28"/>
        </w:rPr>
        <w:t>CHƯƠNG 4:</w:t>
      </w:r>
      <w:r w:rsidRPr="001C7C7D">
        <w:rPr>
          <w:rFonts w:eastAsia="Calibri"/>
          <w:b/>
          <w:sz w:val="28"/>
          <w:szCs w:val="28"/>
          <w:lang w:val="vi-VN"/>
        </w:rPr>
        <w:t xml:space="preserve"> </w:t>
      </w:r>
      <w:r>
        <w:rPr>
          <w:rFonts w:eastAsia="Calibri"/>
          <w:b/>
          <w:sz w:val="28"/>
          <w:szCs w:val="28"/>
          <w:lang w:val="vi-VN"/>
        </w:rPr>
        <w:t>SOFTWARE DESIGN AND IMPLEMENTATION</w:t>
      </w:r>
    </w:p>
    <w:p w14:paraId="61A27C12" w14:textId="12A25740" w:rsidR="001C7C7D" w:rsidRPr="00641176" w:rsidRDefault="001A5FEA" w:rsidP="00641176">
      <w:pPr>
        <w:pStyle w:val="ListParagraph"/>
        <w:numPr>
          <w:ilvl w:val="0"/>
          <w:numId w:val="81"/>
        </w:numPr>
        <w:spacing w:line="360" w:lineRule="auto"/>
        <w:jc w:val="both"/>
        <w:rPr>
          <w:rFonts w:eastAsia="Calibri"/>
          <w:sz w:val="28"/>
          <w:szCs w:val="28"/>
          <w:lang w:val="en-US"/>
        </w:rPr>
      </w:pPr>
      <w:r w:rsidRPr="00641176">
        <w:rPr>
          <w:rFonts w:eastAsia="Calibri"/>
          <w:sz w:val="28"/>
          <w:szCs w:val="28"/>
          <w:lang w:val="vi-VN"/>
        </w:rPr>
        <w:t>Đ</w:t>
      </w:r>
      <w:r w:rsidRPr="00641176">
        <w:rPr>
          <w:rFonts w:eastAsia="Calibri"/>
          <w:sz w:val="28"/>
          <w:szCs w:val="28"/>
        </w:rPr>
        <w:t>ọc cảm biến SHT31</w:t>
      </w:r>
    </w:p>
    <w:p w14:paraId="66A72FEC" w14:textId="5BF31C04" w:rsidR="001A5FEA" w:rsidRPr="00641176" w:rsidRDefault="001A5FEA" w:rsidP="00641176">
      <w:pPr>
        <w:pStyle w:val="ListParagraph"/>
        <w:numPr>
          <w:ilvl w:val="0"/>
          <w:numId w:val="81"/>
        </w:numPr>
        <w:spacing w:line="360" w:lineRule="auto"/>
        <w:jc w:val="both"/>
        <w:rPr>
          <w:rFonts w:eastAsia="Calibri"/>
          <w:sz w:val="28"/>
          <w:szCs w:val="28"/>
          <w:lang w:val="vi-VN"/>
        </w:rPr>
      </w:pPr>
      <w:r w:rsidRPr="00641176">
        <w:rPr>
          <w:rFonts w:eastAsia="Calibri"/>
          <w:sz w:val="28"/>
          <w:szCs w:val="28"/>
          <w:lang w:val="en-US"/>
        </w:rPr>
        <w:t>Hiển</w:t>
      </w:r>
      <w:r w:rsidRPr="00641176">
        <w:rPr>
          <w:rFonts w:eastAsia="Calibri"/>
          <w:sz w:val="28"/>
          <w:szCs w:val="28"/>
          <w:lang w:val="vi-VN"/>
        </w:rPr>
        <w:t xml:space="preserve"> thị </w:t>
      </w:r>
      <w:r w:rsidRPr="00641176">
        <w:rPr>
          <w:rFonts w:eastAsia="Calibri"/>
          <w:sz w:val="28"/>
          <w:szCs w:val="28"/>
          <w:lang w:val="en-US"/>
        </w:rPr>
        <w:t>screen</w:t>
      </w:r>
    </w:p>
    <w:p w14:paraId="3DEF1DE2" w14:textId="77777777" w:rsidR="00641176" w:rsidRPr="00641176" w:rsidRDefault="00641176" w:rsidP="00641176">
      <w:pPr>
        <w:spacing w:line="360" w:lineRule="auto"/>
        <w:jc w:val="both"/>
        <w:rPr>
          <w:rFonts w:eastAsia="Calibri"/>
          <w:sz w:val="28"/>
          <w:szCs w:val="28"/>
          <w:lang w:val="vi-VN"/>
        </w:rPr>
      </w:pPr>
    </w:p>
    <w:p w14:paraId="23A83363" w14:textId="07502FD2" w:rsidR="008E3BE8" w:rsidRPr="00265197" w:rsidRDefault="008E3BE8" w:rsidP="008E3BE8">
      <w:pPr>
        <w:spacing w:line="360" w:lineRule="auto"/>
        <w:jc w:val="both"/>
        <w:rPr>
          <w:rFonts w:eastAsia="Calibri"/>
          <w:b/>
          <w:sz w:val="28"/>
          <w:szCs w:val="28"/>
        </w:rPr>
      </w:pPr>
      <w:r w:rsidRPr="00265197">
        <w:rPr>
          <w:rFonts w:eastAsia="Calibri"/>
          <w:b/>
          <w:sz w:val="28"/>
          <w:szCs w:val="28"/>
        </w:rPr>
        <w:t xml:space="preserve">CHƯƠNG </w:t>
      </w:r>
      <w:r w:rsidR="001C7C7D">
        <w:rPr>
          <w:rFonts w:eastAsia="Calibri"/>
          <w:b/>
          <w:sz w:val="28"/>
          <w:szCs w:val="28"/>
        </w:rPr>
        <w:t>5</w:t>
      </w:r>
      <w:r w:rsidRPr="00265197">
        <w:rPr>
          <w:rFonts w:eastAsia="Calibri"/>
          <w:b/>
          <w:sz w:val="28"/>
          <w:szCs w:val="28"/>
        </w:rPr>
        <w:t>: XÂY DỰNG SƠ ĐỒ VẬN HÀNH</w:t>
      </w:r>
    </w:p>
    <w:p w14:paraId="06C82B7E" w14:textId="77777777" w:rsidR="008E3BE8" w:rsidRPr="00265197" w:rsidRDefault="008E3BE8" w:rsidP="008E3BE8">
      <w:pPr>
        <w:numPr>
          <w:ilvl w:val="0"/>
          <w:numId w:val="23"/>
        </w:numPr>
        <w:spacing w:line="360" w:lineRule="auto"/>
        <w:jc w:val="both"/>
        <w:rPr>
          <w:rFonts w:eastAsia="Calibri"/>
          <w:sz w:val="28"/>
          <w:szCs w:val="28"/>
        </w:rPr>
      </w:pPr>
      <w:r w:rsidRPr="00265197">
        <w:rPr>
          <w:rFonts w:eastAsia="Calibri"/>
          <w:sz w:val="28"/>
          <w:szCs w:val="28"/>
        </w:rPr>
        <w:t>Sơ đồ vận hành tính năng hệ thống</w:t>
      </w:r>
    </w:p>
    <w:p w14:paraId="200406A1" w14:textId="557F1CCA" w:rsidR="00641176" w:rsidRPr="00641176" w:rsidRDefault="008E3BE8" w:rsidP="00641176">
      <w:pPr>
        <w:spacing w:line="360" w:lineRule="auto"/>
        <w:ind w:left="1065"/>
        <w:jc w:val="both"/>
        <w:rPr>
          <w:rFonts w:eastAsia="Calibri"/>
          <w:sz w:val="28"/>
          <w:szCs w:val="28"/>
          <w:lang w:val="vi-VN"/>
        </w:rPr>
      </w:pPr>
      <w:r w:rsidRPr="00265197">
        <w:rPr>
          <w:rFonts w:eastAsia="Calibri"/>
          <w:sz w:val="28"/>
          <w:szCs w:val="28"/>
        </w:rPr>
        <w:t>ASMD</w:t>
      </w:r>
    </w:p>
    <w:p w14:paraId="57A73520" w14:textId="77777777" w:rsidR="008E3BE8" w:rsidRPr="00265197" w:rsidRDefault="008E3BE8" w:rsidP="008E3BE8">
      <w:pPr>
        <w:numPr>
          <w:ilvl w:val="0"/>
          <w:numId w:val="23"/>
        </w:numPr>
        <w:spacing w:line="360" w:lineRule="auto"/>
        <w:jc w:val="both"/>
        <w:rPr>
          <w:rFonts w:eastAsia="Calibri"/>
          <w:sz w:val="28"/>
          <w:szCs w:val="28"/>
        </w:rPr>
      </w:pPr>
      <w:r w:rsidRPr="00265197">
        <w:rPr>
          <w:rFonts w:eastAsia="Calibri"/>
          <w:sz w:val="28"/>
          <w:szCs w:val="28"/>
        </w:rPr>
        <w:t>Sơ đồ vận hành của màn hình hiển thị</w:t>
      </w:r>
    </w:p>
    <w:p w14:paraId="44ADEF02" w14:textId="77A3915A" w:rsidR="008E3BE8" w:rsidRPr="00265197" w:rsidRDefault="008E3BE8" w:rsidP="008E3BE8">
      <w:pPr>
        <w:spacing w:line="360" w:lineRule="auto"/>
        <w:jc w:val="both"/>
        <w:rPr>
          <w:rFonts w:eastAsia="Calibri"/>
          <w:b/>
          <w:sz w:val="28"/>
          <w:szCs w:val="28"/>
        </w:rPr>
      </w:pPr>
      <w:r w:rsidRPr="00265197">
        <w:rPr>
          <w:rFonts w:eastAsia="Calibri"/>
          <w:b/>
          <w:sz w:val="28"/>
          <w:szCs w:val="28"/>
        </w:rPr>
        <w:t xml:space="preserve">CHƯƠNG </w:t>
      </w:r>
      <w:r w:rsidR="001C7C7D">
        <w:rPr>
          <w:rFonts w:eastAsia="Calibri"/>
          <w:b/>
          <w:sz w:val="28"/>
          <w:szCs w:val="28"/>
        </w:rPr>
        <w:t>6</w:t>
      </w:r>
      <w:r w:rsidRPr="00265197">
        <w:rPr>
          <w:rFonts w:eastAsia="Calibri"/>
          <w:b/>
          <w:sz w:val="28"/>
          <w:szCs w:val="28"/>
        </w:rPr>
        <w:t>: SẢN PHẨM HOÀN THIỆN</w:t>
      </w:r>
    </w:p>
    <w:p w14:paraId="5FB6E628" w14:textId="47685707" w:rsidR="008E3BE8" w:rsidRPr="00EB6FB4" w:rsidRDefault="00EB6FB4" w:rsidP="008E3BE8">
      <w:pPr>
        <w:numPr>
          <w:ilvl w:val="0"/>
          <w:numId w:val="24"/>
        </w:numPr>
        <w:spacing w:line="360" w:lineRule="auto"/>
        <w:jc w:val="both"/>
        <w:rPr>
          <w:rFonts w:eastAsia="Calibri"/>
          <w:sz w:val="28"/>
          <w:szCs w:val="28"/>
        </w:rPr>
      </w:pPr>
      <w:r>
        <w:rPr>
          <w:rFonts w:eastAsia="Calibri"/>
          <w:sz w:val="28"/>
          <w:szCs w:val="28"/>
        </w:rPr>
        <w:t>Hình</w:t>
      </w:r>
      <w:r>
        <w:rPr>
          <w:rFonts w:eastAsia="Calibri"/>
          <w:sz w:val="28"/>
          <w:szCs w:val="28"/>
          <w:lang w:val="vi-VN"/>
        </w:rPr>
        <w:t xml:space="preserve"> ảnh </w:t>
      </w:r>
      <w:r>
        <w:rPr>
          <w:rFonts w:eastAsia="Calibri"/>
          <w:sz w:val="28"/>
          <w:szCs w:val="28"/>
        </w:rPr>
        <w:t>s</w:t>
      </w:r>
      <w:r w:rsidR="008E3BE8" w:rsidRPr="00265197">
        <w:rPr>
          <w:rFonts w:eastAsia="Calibri"/>
          <w:sz w:val="28"/>
          <w:szCs w:val="28"/>
        </w:rPr>
        <w:t>ản phẩm thực tế</w:t>
      </w:r>
    </w:p>
    <w:p w14:paraId="71BD7931" w14:textId="659368EF" w:rsidR="00EB6FB4" w:rsidRPr="00033B56" w:rsidRDefault="00EB6FB4" w:rsidP="008E3BE8">
      <w:pPr>
        <w:numPr>
          <w:ilvl w:val="0"/>
          <w:numId w:val="24"/>
        </w:numPr>
        <w:spacing w:line="360" w:lineRule="auto"/>
        <w:jc w:val="both"/>
        <w:rPr>
          <w:rFonts w:eastAsia="Calibri"/>
          <w:sz w:val="28"/>
          <w:szCs w:val="28"/>
        </w:rPr>
      </w:pPr>
      <w:r>
        <w:rPr>
          <w:rFonts w:eastAsia="Calibri"/>
          <w:sz w:val="28"/>
          <w:szCs w:val="28"/>
          <w:lang w:val="vi-VN"/>
        </w:rPr>
        <w:t>Source code</w:t>
      </w:r>
    </w:p>
    <w:p w14:paraId="34ABBE46" w14:textId="5921FC76" w:rsidR="00033B56" w:rsidRPr="00265197" w:rsidRDefault="00033B56" w:rsidP="008E3BE8">
      <w:pPr>
        <w:numPr>
          <w:ilvl w:val="0"/>
          <w:numId w:val="24"/>
        </w:numPr>
        <w:spacing w:line="360" w:lineRule="auto"/>
        <w:jc w:val="both"/>
        <w:rPr>
          <w:rFonts w:eastAsia="Calibri"/>
          <w:sz w:val="28"/>
          <w:szCs w:val="28"/>
        </w:rPr>
      </w:pPr>
      <w:r>
        <w:rPr>
          <w:rFonts w:eastAsia="Calibri"/>
          <w:sz w:val="28"/>
          <w:szCs w:val="28"/>
          <w:lang w:val="vi-VN"/>
        </w:rPr>
        <w:t>Ưu điểm và nhược điểm</w:t>
      </w:r>
    </w:p>
    <w:p w14:paraId="009C4466" w14:textId="68BE4492" w:rsidR="00265197" w:rsidRPr="00265197" w:rsidRDefault="00265197" w:rsidP="008E3BE8">
      <w:pPr>
        <w:numPr>
          <w:ilvl w:val="0"/>
          <w:numId w:val="24"/>
        </w:numPr>
        <w:spacing w:line="360" w:lineRule="auto"/>
        <w:jc w:val="both"/>
        <w:rPr>
          <w:rFonts w:eastAsia="Calibri"/>
          <w:sz w:val="28"/>
          <w:szCs w:val="28"/>
        </w:rPr>
      </w:pPr>
      <w:r>
        <w:rPr>
          <w:rFonts w:eastAsia="Calibri"/>
          <w:sz w:val="28"/>
          <w:szCs w:val="28"/>
          <w:lang w:val="vi-VN"/>
        </w:rPr>
        <w:lastRenderedPageBreak/>
        <w:t>Cải tiến sản phẩm</w:t>
      </w:r>
    </w:p>
    <w:p w14:paraId="34BB6456" w14:textId="77777777" w:rsidR="009E60F7" w:rsidRPr="00265197" w:rsidRDefault="009E60F7" w:rsidP="009858FC">
      <w:pPr>
        <w:pBdr>
          <w:bottom w:val="single" w:sz="6" w:space="1" w:color="auto"/>
        </w:pBdr>
        <w:spacing w:line="360" w:lineRule="auto"/>
        <w:ind w:left="1265" w:hanging="425"/>
        <w:jc w:val="both"/>
        <w:rPr>
          <w:rFonts w:eastAsia="Calibri"/>
          <w:b/>
          <w:sz w:val="28"/>
          <w:szCs w:val="28"/>
          <w:lang w:val="vi-VN"/>
        </w:rPr>
      </w:pPr>
    </w:p>
    <w:p w14:paraId="261CC606" w14:textId="77777777" w:rsidR="00A61070" w:rsidRPr="00265197" w:rsidRDefault="00A61070" w:rsidP="009858FC">
      <w:pPr>
        <w:pBdr>
          <w:bottom w:val="single" w:sz="6" w:space="1" w:color="auto"/>
        </w:pBdr>
        <w:spacing w:line="360" w:lineRule="auto"/>
        <w:ind w:left="1265" w:hanging="425"/>
        <w:jc w:val="both"/>
        <w:rPr>
          <w:rFonts w:eastAsia="Calibri"/>
          <w:b/>
          <w:sz w:val="28"/>
          <w:szCs w:val="28"/>
          <w:lang w:val="vi-VN"/>
        </w:rPr>
      </w:pPr>
    </w:p>
    <w:p w14:paraId="5A2A10CA" w14:textId="77777777" w:rsidR="00A61070" w:rsidRPr="00265197" w:rsidRDefault="00A61070" w:rsidP="009858FC">
      <w:pPr>
        <w:pBdr>
          <w:bottom w:val="single" w:sz="6" w:space="1" w:color="auto"/>
        </w:pBdr>
        <w:spacing w:line="360" w:lineRule="auto"/>
        <w:ind w:left="1265" w:hanging="425"/>
        <w:jc w:val="both"/>
        <w:rPr>
          <w:rFonts w:eastAsia="Calibri"/>
          <w:b/>
          <w:sz w:val="28"/>
          <w:szCs w:val="28"/>
          <w:lang w:val="vi-VN"/>
        </w:rPr>
      </w:pPr>
    </w:p>
    <w:p w14:paraId="6C1A330F" w14:textId="5393A163" w:rsidR="00E334FC" w:rsidRPr="00265197" w:rsidRDefault="00E334FC" w:rsidP="00E334FC">
      <w:pPr>
        <w:pStyle w:val="Heading1"/>
        <w:jc w:val="center"/>
        <w:rPr>
          <w:rFonts w:ascii="Times New Roman" w:hAnsi="Times New Roman" w:cs="Times New Roman"/>
          <w:b/>
          <w:bCs/>
          <w:color w:val="auto"/>
          <w:sz w:val="44"/>
          <w:szCs w:val="44"/>
          <w:lang w:val="vi-VN"/>
        </w:rPr>
      </w:pPr>
      <w:bookmarkStart w:id="0" w:name="_Toc184055782"/>
      <w:r w:rsidRPr="00265197">
        <w:rPr>
          <w:rFonts w:ascii="Times New Roman" w:hAnsi="Times New Roman" w:cs="Times New Roman"/>
          <w:b/>
          <w:bCs/>
          <w:color w:val="auto"/>
          <w:sz w:val="44"/>
          <w:szCs w:val="44"/>
          <w:lang w:val="vi-VN"/>
        </w:rPr>
        <w:t xml:space="preserve">CHƯƠNG 1. </w:t>
      </w:r>
      <w:bookmarkEnd w:id="0"/>
      <w:r w:rsidRPr="00265197">
        <w:rPr>
          <w:rFonts w:ascii="Times New Roman" w:hAnsi="Times New Roman" w:cs="Times New Roman"/>
          <w:b/>
          <w:bCs/>
          <w:color w:val="auto"/>
          <w:sz w:val="44"/>
          <w:szCs w:val="44"/>
          <w:lang w:val="vi-VN"/>
        </w:rPr>
        <w:t>TỔNG QUAN</w:t>
      </w:r>
    </w:p>
    <w:p w14:paraId="0094EC63" w14:textId="045E265D" w:rsidR="00560898" w:rsidRPr="00EB6FB4" w:rsidRDefault="00560898" w:rsidP="00560898">
      <w:pPr>
        <w:pStyle w:val="Heading2"/>
        <w:numPr>
          <w:ilvl w:val="0"/>
          <w:numId w:val="67"/>
        </w:numPr>
        <w:spacing w:line="360" w:lineRule="auto"/>
        <w:ind w:left="1265"/>
        <w:jc w:val="both"/>
        <w:rPr>
          <w:rFonts w:ascii="Times New Roman" w:hAnsi="Times New Roman" w:cs="Times New Roman"/>
          <w:color w:val="auto"/>
          <w:sz w:val="28"/>
          <w:szCs w:val="28"/>
        </w:rPr>
      </w:pPr>
      <w:r w:rsidRPr="00EB6FB4">
        <w:rPr>
          <w:rFonts w:ascii="Times New Roman" w:hAnsi="Times New Roman" w:cs="Times New Roman"/>
          <w:color w:val="auto"/>
          <w:sz w:val="28"/>
          <w:szCs w:val="28"/>
        </w:rPr>
        <w:t>Mục tiêu đề tài</w:t>
      </w:r>
    </w:p>
    <w:p w14:paraId="6C3D43DD" w14:textId="77777777" w:rsidR="00560898" w:rsidRPr="00EB6FB4" w:rsidRDefault="00560898" w:rsidP="00560898">
      <w:pPr>
        <w:spacing w:line="360" w:lineRule="auto"/>
        <w:ind w:left="355"/>
        <w:jc w:val="both"/>
        <w:rPr>
          <w:b/>
          <w:sz w:val="28"/>
          <w:szCs w:val="28"/>
        </w:rPr>
      </w:pPr>
      <w:r w:rsidRPr="00EB6FB4">
        <w:rPr>
          <w:b/>
          <w:sz w:val="28"/>
          <w:szCs w:val="28"/>
        </w:rPr>
        <w:t>Xây dựng hệ thống dự báo thời tiết thông minh:</w:t>
      </w:r>
    </w:p>
    <w:p w14:paraId="05617472" w14:textId="77777777" w:rsidR="00560898" w:rsidRDefault="00560898" w:rsidP="00560898">
      <w:pPr>
        <w:spacing w:line="360" w:lineRule="auto"/>
        <w:ind w:left="710"/>
        <w:jc w:val="both"/>
        <w:rPr>
          <w:sz w:val="28"/>
          <w:szCs w:val="28"/>
          <w:lang w:val="vi-VN"/>
        </w:rPr>
      </w:pPr>
      <w:r w:rsidRPr="00EB6FB4">
        <w:rPr>
          <w:sz w:val="28"/>
          <w:szCs w:val="28"/>
        </w:rPr>
        <w:t>- Thiết kế và triển khai một hệ thống nhúng có khả năng thu thập dữ liệu thời tiết từ môi trường thực tế và từ nguồn dữ liệu trực tuyến.</w:t>
      </w:r>
    </w:p>
    <w:p w14:paraId="750F0D74" w14:textId="31C41A1C" w:rsidR="00C937B9" w:rsidRPr="00C937B9" w:rsidRDefault="00C937B9" w:rsidP="00560898">
      <w:pPr>
        <w:spacing w:line="360" w:lineRule="auto"/>
        <w:ind w:left="710"/>
        <w:jc w:val="both"/>
        <w:rPr>
          <w:sz w:val="28"/>
          <w:szCs w:val="28"/>
          <w:lang w:val="vi-VN"/>
        </w:rPr>
      </w:pPr>
      <w:r>
        <w:rPr>
          <w:b/>
          <w:bCs/>
          <w:sz w:val="28"/>
          <w:szCs w:val="28"/>
          <w:lang w:val="vi-VN"/>
        </w:rPr>
        <w:t xml:space="preserve">- </w:t>
      </w:r>
      <w:r w:rsidRPr="00C937B9">
        <w:rPr>
          <w:sz w:val="28"/>
          <w:szCs w:val="28"/>
        </w:rPr>
        <w:t>Đảm bảo an toàn Hệ thống phải có khả năng phát hiện và phản ứng kịp thời trước các tình huống bất ngờ trên đường, đảm bảo an toàn cho hành khách và người tham gia giao thông khác.</w:t>
      </w:r>
    </w:p>
    <w:p w14:paraId="228611CA" w14:textId="77777777" w:rsidR="00560898" w:rsidRPr="00EB6FB4" w:rsidRDefault="00560898" w:rsidP="00560898">
      <w:pPr>
        <w:spacing w:line="360" w:lineRule="auto"/>
        <w:ind w:left="355"/>
        <w:jc w:val="both"/>
        <w:rPr>
          <w:b/>
          <w:sz w:val="28"/>
          <w:szCs w:val="28"/>
        </w:rPr>
      </w:pPr>
      <w:r w:rsidRPr="00EB6FB4">
        <w:rPr>
          <w:b/>
          <w:sz w:val="28"/>
          <w:szCs w:val="28"/>
        </w:rPr>
        <w:t>Áp dụng công nghệ IoT và hệ thống nhúng:</w:t>
      </w:r>
    </w:p>
    <w:p w14:paraId="0C6546AE" w14:textId="77777777" w:rsidR="00560898" w:rsidRPr="00EB6FB4" w:rsidRDefault="00560898" w:rsidP="00560898">
      <w:pPr>
        <w:spacing w:line="360" w:lineRule="auto"/>
        <w:ind w:left="710"/>
        <w:jc w:val="both"/>
        <w:rPr>
          <w:sz w:val="28"/>
          <w:szCs w:val="28"/>
        </w:rPr>
      </w:pPr>
      <w:r w:rsidRPr="00EB6FB4">
        <w:rPr>
          <w:sz w:val="28"/>
          <w:szCs w:val="28"/>
        </w:rPr>
        <w:t>- Kết nối hệ thống với Internet để truy xuất dữ liệu thời tiết từ API, đảm bảo thông tin được cập nhật liên tục và chính xác.</w:t>
      </w:r>
    </w:p>
    <w:p w14:paraId="245541F3" w14:textId="77777777" w:rsidR="00560898" w:rsidRPr="00EB6FB4" w:rsidRDefault="00560898" w:rsidP="00560898">
      <w:pPr>
        <w:spacing w:line="360" w:lineRule="auto"/>
        <w:ind w:left="710"/>
        <w:jc w:val="both"/>
        <w:rPr>
          <w:sz w:val="28"/>
          <w:szCs w:val="28"/>
          <w:lang w:val="vi-VN"/>
        </w:rPr>
      </w:pPr>
      <w:r w:rsidRPr="00EB6FB4">
        <w:rPr>
          <w:sz w:val="28"/>
          <w:szCs w:val="28"/>
        </w:rPr>
        <w:t>- Sử dụng các thiết bị và công nghệ hiện đại, kết hợp giữa phần cứng và phần mềm để tối ưu hiệu suất và tính ứng dụng của hệ thống.</w:t>
      </w:r>
    </w:p>
    <w:p w14:paraId="77EB365F" w14:textId="5821FD31" w:rsidR="00E85465" w:rsidRPr="00EB6FB4" w:rsidRDefault="00E85465" w:rsidP="00E85465">
      <w:pPr>
        <w:spacing w:line="360" w:lineRule="auto"/>
        <w:ind w:left="355"/>
        <w:jc w:val="both"/>
        <w:rPr>
          <w:b/>
          <w:sz w:val="28"/>
          <w:szCs w:val="28"/>
          <w:lang w:val="vi-VN"/>
        </w:rPr>
      </w:pPr>
      <w:r w:rsidRPr="00EB6FB4">
        <w:rPr>
          <w:b/>
          <w:sz w:val="28"/>
          <w:szCs w:val="28"/>
        </w:rPr>
        <w:t>Nâng</w:t>
      </w:r>
      <w:r w:rsidRPr="00EB6FB4">
        <w:rPr>
          <w:b/>
          <w:sz w:val="28"/>
          <w:szCs w:val="28"/>
          <w:lang w:val="vi-VN"/>
        </w:rPr>
        <w:t xml:space="preserve"> cao kiến thức</w:t>
      </w:r>
      <w:r w:rsidRPr="00EB6FB4">
        <w:rPr>
          <w:b/>
          <w:sz w:val="28"/>
          <w:szCs w:val="28"/>
        </w:rPr>
        <w:t>:</w:t>
      </w:r>
    </w:p>
    <w:p w14:paraId="32F0956D" w14:textId="2DBB505D" w:rsidR="00265197" w:rsidRPr="00EB6FB4" w:rsidRDefault="00265197" w:rsidP="00265197">
      <w:pPr>
        <w:spacing w:line="360" w:lineRule="auto"/>
        <w:ind w:left="710"/>
        <w:jc w:val="both"/>
        <w:rPr>
          <w:sz w:val="28"/>
          <w:szCs w:val="28"/>
          <w:lang w:val="vi-VN"/>
        </w:rPr>
      </w:pPr>
      <w:r w:rsidRPr="00EB6FB4">
        <w:rPr>
          <w:sz w:val="28"/>
          <w:szCs w:val="28"/>
        </w:rPr>
        <w:t>- Biết</w:t>
      </w:r>
      <w:r w:rsidRPr="00EB6FB4">
        <w:rPr>
          <w:sz w:val="28"/>
          <w:szCs w:val="28"/>
          <w:lang w:val="vi-VN"/>
        </w:rPr>
        <w:t xml:space="preserve"> vận dụng kiến thức đã học về lập trình STM32 để thực hiện đồ án.</w:t>
      </w:r>
    </w:p>
    <w:p w14:paraId="52A137B6" w14:textId="41058E5F" w:rsidR="00265197" w:rsidRPr="00EB6FB4" w:rsidRDefault="00265197" w:rsidP="00265197">
      <w:pPr>
        <w:spacing w:line="360" w:lineRule="auto"/>
        <w:ind w:left="710"/>
        <w:jc w:val="both"/>
        <w:rPr>
          <w:sz w:val="28"/>
          <w:szCs w:val="28"/>
          <w:lang w:val="vi-VN"/>
        </w:rPr>
      </w:pPr>
      <w:r w:rsidRPr="00EB6FB4">
        <w:rPr>
          <w:sz w:val="28"/>
          <w:szCs w:val="28"/>
        </w:rPr>
        <w:t>.</w:t>
      </w:r>
    </w:p>
    <w:p w14:paraId="1B840640" w14:textId="77777777" w:rsidR="00265197" w:rsidRPr="00EB6FB4" w:rsidRDefault="00265197" w:rsidP="00E85465">
      <w:pPr>
        <w:spacing w:line="360" w:lineRule="auto"/>
        <w:ind w:left="355"/>
        <w:jc w:val="both"/>
        <w:rPr>
          <w:b/>
          <w:sz w:val="28"/>
          <w:szCs w:val="28"/>
          <w:lang w:val="vi-VN"/>
        </w:rPr>
      </w:pPr>
    </w:p>
    <w:p w14:paraId="01FC47E0" w14:textId="77777777" w:rsidR="00E85465" w:rsidRPr="00EB6FB4" w:rsidRDefault="00E85465" w:rsidP="00560898">
      <w:pPr>
        <w:spacing w:line="360" w:lineRule="auto"/>
        <w:jc w:val="both"/>
        <w:rPr>
          <w:sz w:val="28"/>
          <w:szCs w:val="28"/>
          <w:lang w:val="vi-VN"/>
        </w:rPr>
      </w:pPr>
    </w:p>
    <w:p w14:paraId="3130C262" w14:textId="77777777" w:rsidR="00560898" w:rsidRPr="00EB6FB4" w:rsidRDefault="00560898" w:rsidP="00560898">
      <w:pPr>
        <w:pStyle w:val="Heading2"/>
        <w:numPr>
          <w:ilvl w:val="0"/>
          <w:numId w:val="67"/>
        </w:numPr>
        <w:spacing w:line="360" w:lineRule="auto"/>
        <w:ind w:left="1265"/>
        <w:jc w:val="both"/>
        <w:rPr>
          <w:rFonts w:ascii="Times New Roman" w:hAnsi="Times New Roman" w:cs="Times New Roman"/>
          <w:color w:val="auto"/>
          <w:sz w:val="28"/>
          <w:szCs w:val="28"/>
        </w:rPr>
      </w:pPr>
      <w:r w:rsidRPr="00EB6FB4">
        <w:rPr>
          <w:rFonts w:ascii="Times New Roman" w:hAnsi="Times New Roman" w:cs="Times New Roman"/>
          <w:color w:val="auto"/>
          <w:sz w:val="28"/>
          <w:szCs w:val="28"/>
        </w:rPr>
        <w:t>Nội dung thực hiện</w:t>
      </w:r>
    </w:p>
    <w:p w14:paraId="369DF5CE" w14:textId="77777777" w:rsidR="00560898" w:rsidRPr="00EB6FB4" w:rsidRDefault="00560898" w:rsidP="00560898">
      <w:pPr>
        <w:widowControl/>
        <w:spacing w:line="360" w:lineRule="auto"/>
        <w:rPr>
          <w:sz w:val="28"/>
          <w:szCs w:val="28"/>
        </w:rPr>
      </w:pPr>
      <w:r w:rsidRPr="00EB6FB4">
        <w:rPr>
          <w:sz w:val="28"/>
          <w:szCs w:val="28"/>
        </w:rPr>
        <w:t xml:space="preserve">Để quá trình thực hiện đồ án đảm bảo đúng tiến độ, nhóm đã tiến hành </w:t>
      </w:r>
    </w:p>
    <w:p w14:paraId="64EBAF42" w14:textId="77777777" w:rsidR="00560898" w:rsidRPr="00EB6FB4" w:rsidRDefault="00560898" w:rsidP="00560898">
      <w:pPr>
        <w:widowControl/>
        <w:spacing w:line="360" w:lineRule="auto"/>
        <w:rPr>
          <w:sz w:val="28"/>
          <w:szCs w:val="28"/>
        </w:rPr>
      </w:pPr>
      <w:r w:rsidRPr="00EB6FB4">
        <w:rPr>
          <w:sz w:val="28"/>
          <w:szCs w:val="28"/>
        </w:rPr>
        <w:t xml:space="preserve">các nội dung sau: </w:t>
      </w:r>
    </w:p>
    <w:p w14:paraId="40AF657F" w14:textId="77777777" w:rsidR="00560898" w:rsidRPr="00EB6FB4" w:rsidRDefault="00560898" w:rsidP="00560898">
      <w:pPr>
        <w:widowControl/>
        <w:spacing w:line="360" w:lineRule="auto"/>
        <w:ind w:left="355"/>
        <w:rPr>
          <w:sz w:val="28"/>
          <w:szCs w:val="28"/>
        </w:rPr>
      </w:pPr>
      <w:r w:rsidRPr="00EB6FB4">
        <w:rPr>
          <w:sz w:val="28"/>
          <w:szCs w:val="28"/>
        </w:rPr>
        <w:lastRenderedPageBreak/>
        <w:t xml:space="preserve">- Tìm hiểu về các loại VDK phù hợp: Qua tìm hiểu, nhóm biết được trên thị trường hiện có các loại thông dụng là: Arduino, ESP32, PIC, 8051, STM32. Nhóm đã quyết định chọn VDK STM32F407VET6 vì đây là một vi điều khiển 32 bit dễ sử dụng, giá cả hợp lý và hỗ trợ mạnh mẽ cũng như phổ biến trong nhiều ứng dụng nhúng khác nhau. </w:t>
      </w:r>
    </w:p>
    <w:p w14:paraId="23D58FE8" w14:textId="77777777" w:rsidR="00560898" w:rsidRPr="00EB6FB4" w:rsidRDefault="00560898" w:rsidP="00560898">
      <w:pPr>
        <w:widowControl/>
        <w:spacing w:line="360" w:lineRule="auto"/>
        <w:ind w:left="355"/>
        <w:rPr>
          <w:sz w:val="28"/>
          <w:szCs w:val="28"/>
        </w:rPr>
      </w:pPr>
      <w:r w:rsidRPr="00EB6FB4">
        <w:rPr>
          <w:sz w:val="28"/>
          <w:szCs w:val="28"/>
        </w:rPr>
        <w:t xml:space="preserve">- Tìm hiểu về nguyên lý hoạt động của các linh kiện: Tra cứu và đọc datasheet để hiểu nguyên lý của các linh kiện và lựa chọn ra linh kiện sẽ dùng cho đồ án. </w:t>
      </w:r>
    </w:p>
    <w:p w14:paraId="52FE77CB" w14:textId="77777777" w:rsidR="00560898" w:rsidRPr="00EB6FB4" w:rsidRDefault="00560898" w:rsidP="00560898">
      <w:pPr>
        <w:widowControl/>
        <w:spacing w:line="360" w:lineRule="auto"/>
        <w:ind w:left="355"/>
        <w:rPr>
          <w:sz w:val="28"/>
          <w:szCs w:val="28"/>
        </w:rPr>
      </w:pPr>
      <w:r w:rsidRPr="00EB6FB4">
        <w:rPr>
          <w:sz w:val="28"/>
          <w:szCs w:val="28"/>
        </w:rPr>
        <w:t xml:space="preserve">- Phát triển thuật toán: Tìm hiểu các nguồn trên các website và </w:t>
      </w:r>
    </w:p>
    <w:p w14:paraId="07468FA6" w14:textId="77777777" w:rsidR="00560898" w:rsidRPr="00EB6FB4" w:rsidRDefault="00560898" w:rsidP="00560898">
      <w:pPr>
        <w:widowControl/>
        <w:spacing w:line="360" w:lineRule="auto"/>
        <w:ind w:left="355"/>
        <w:rPr>
          <w:sz w:val="28"/>
          <w:szCs w:val="28"/>
        </w:rPr>
      </w:pPr>
      <w:r w:rsidRPr="00EB6FB4">
        <w:rPr>
          <w:sz w:val="28"/>
          <w:szCs w:val="28"/>
        </w:rPr>
        <w:t xml:space="preserve">các bài toán mẫu, dựa vào đó thay đổi code cho phù hợp với dòng VDK đang </w:t>
      </w:r>
    </w:p>
    <w:p w14:paraId="3901922C" w14:textId="77777777" w:rsidR="00560898" w:rsidRPr="00EB6FB4" w:rsidRDefault="00560898" w:rsidP="00560898">
      <w:pPr>
        <w:widowControl/>
        <w:spacing w:line="360" w:lineRule="auto"/>
        <w:ind w:left="355"/>
        <w:rPr>
          <w:sz w:val="28"/>
          <w:szCs w:val="28"/>
        </w:rPr>
      </w:pPr>
      <w:r w:rsidRPr="00EB6FB4">
        <w:rPr>
          <w:sz w:val="28"/>
          <w:szCs w:val="28"/>
        </w:rPr>
        <w:t xml:space="preserve">dùng và các linh kiện khác. </w:t>
      </w:r>
    </w:p>
    <w:p w14:paraId="0C5164AD" w14:textId="77777777" w:rsidR="00560898" w:rsidRPr="00EB6FB4" w:rsidRDefault="00560898" w:rsidP="00560898">
      <w:pPr>
        <w:widowControl/>
        <w:spacing w:line="360" w:lineRule="auto"/>
        <w:ind w:left="355"/>
        <w:rPr>
          <w:sz w:val="28"/>
          <w:szCs w:val="28"/>
        </w:rPr>
      </w:pPr>
      <w:r w:rsidRPr="00EB6FB4">
        <w:rPr>
          <w:sz w:val="28"/>
          <w:szCs w:val="28"/>
        </w:rPr>
        <w:t xml:space="preserve">- Tìm hiểu về phần mền để nhúng: lựa chọn STM32CubeIDE, vì trình biên dịch này là khá nhanh, mạnh, được nhiều người sử dụng, hỗ trợ simulation, hỗ trợ nhiều loại debugger, tối ưu hóa cao cho các ứng dụng có bộ xử lý lõi ARM. </w:t>
      </w:r>
    </w:p>
    <w:p w14:paraId="298FE74A" w14:textId="77777777" w:rsidR="00560898" w:rsidRPr="00EB6FB4" w:rsidRDefault="00560898" w:rsidP="00560898">
      <w:pPr>
        <w:widowControl/>
        <w:spacing w:line="360" w:lineRule="auto"/>
        <w:ind w:left="355"/>
        <w:rPr>
          <w:sz w:val="28"/>
          <w:szCs w:val="28"/>
        </w:rPr>
      </w:pPr>
      <w:r w:rsidRPr="00EB6FB4">
        <w:rPr>
          <w:sz w:val="28"/>
          <w:szCs w:val="28"/>
        </w:rPr>
        <w:t xml:space="preserve">- Kiểm thử và điều chỉnh: thử nghiệm bằng testboard, kiểm tra khả năng hoạt động của linh kiện và code nhúng để tránh các hiện tượng hư mạch hay hư linh kiện, đảm bảo sản phẩm đầu ra phải chạy được và hiển thị đầy đủ chức năng. </w:t>
      </w:r>
    </w:p>
    <w:p w14:paraId="10A8BC55" w14:textId="77777777" w:rsidR="00560898" w:rsidRPr="00EB6FB4" w:rsidRDefault="00560898" w:rsidP="00560898">
      <w:pPr>
        <w:widowControl/>
        <w:spacing w:line="360" w:lineRule="auto"/>
        <w:ind w:left="355"/>
        <w:rPr>
          <w:sz w:val="28"/>
          <w:szCs w:val="28"/>
        </w:rPr>
      </w:pPr>
      <w:r w:rsidRPr="00EB6FB4">
        <w:rPr>
          <w:sz w:val="28"/>
          <w:szCs w:val="28"/>
        </w:rPr>
        <w:t xml:space="preserve">- Hàn mạch: Chuẩn bị PCB đục lỗ, dây đồng, hàng rào bảo vệ để </w:t>
      </w:r>
    </w:p>
    <w:p w14:paraId="344DB011" w14:textId="77777777" w:rsidR="00560898" w:rsidRPr="00EB6FB4" w:rsidRDefault="00560898" w:rsidP="00560898">
      <w:pPr>
        <w:widowControl/>
        <w:spacing w:line="360" w:lineRule="auto"/>
        <w:ind w:left="355"/>
        <w:rPr>
          <w:sz w:val="28"/>
          <w:szCs w:val="28"/>
        </w:rPr>
      </w:pPr>
      <w:r w:rsidRPr="00EB6FB4">
        <w:rPr>
          <w:sz w:val="28"/>
          <w:szCs w:val="28"/>
        </w:rPr>
        <w:t xml:space="preserve">tiến hành hàn. Đảm bảo hàn đúng kỹ thuật, an toàn nhằm đem đến một sản </w:t>
      </w:r>
    </w:p>
    <w:p w14:paraId="236855F1" w14:textId="77777777" w:rsidR="00560898" w:rsidRPr="00EB6FB4" w:rsidRDefault="00560898" w:rsidP="00560898">
      <w:pPr>
        <w:widowControl/>
        <w:spacing w:line="360" w:lineRule="auto"/>
        <w:ind w:left="355"/>
        <w:rPr>
          <w:sz w:val="28"/>
          <w:szCs w:val="28"/>
        </w:rPr>
      </w:pPr>
      <w:r w:rsidRPr="00EB6FB4">
        <w:rPr>
          <w:sz w:val="28"/>
          <w:szCs w:val="28"/>
        </w:rPr>
        <w:t xml:space="preserve">phẩm vừa đẩy đủ vừa tinh gọn. </w:t>
      </w:r>
    </w:p>
    <w:p w14:paraId="74B5C940" w14:textId="77777777" w:rsidR="00560898" w:rsidRPr="00EB6FB4" w:rsidRDefault="00560898" w:rsidP="00560898">
      <w:pPr>
        <w:widowControl/>
        <w:spacing w:line="360" w:lineRule="auto"/>
        <w:ind w:left="355"/>
        <w:rPr>
          <w:sz w:val="28"/>
          <w:szCs w:val="28"/>
        </w:rPr>
      </w:pPr>
      <w:r w:rsidRPr="00EB6FB4">
        <w:rPr>
          <w:sz w:val="28"/>
          <w:szCs w:val="28"/>
        </w:rPr>
        <w:t>- Đóng gói: bao bọc PCB và các linh kiện khác bằng lớp formex trắng phủ xung quanh để sản phẩm trong giống một thiết bị được đóng gói bên ngoài thị trường.</w:t>
      </w:r>
    </w:p>
    <w:p w14:paraId="7CF6A01F" w14:textId="77777777" w:rsidR="00560898" w:rsidRPr="00EB6FB4" w:rsidRDefault="00560898" w:rsidP="00560898">
      <w:pPr>
        <w:rPr>
          <w:sz w:val="28"/>
          <w:szCs w:val="28"/>
        </w:rPr>
      </w:pPr>
      <w:r w:rsidRPr="00EB6FB4">
        <w:rPr>
          <w:sz w:val="28"/>
          <w:szCs w:val="28"/>
        </w:rPr>
        <w:br w:type="page"/>
      </w:r>
    </w:p>
    <w:p w14:paraId="7F3E8426" w14:textId="77777777" w:rsidR="00560898" w:rsidRPr="00265197" w:rsidRDefault="00560898" w:rsidP="00560898">
      <w:pPr>
        <w:rPr>
          <w:lang w:val="vi-VN"/>
        </w:rPr>
      </w:pPr>
    </w:p>
    <w:p w14:paraId="55F57081" w14:textId="77777777" w:rsidR="00560898" w:rsidRPr="00265197" w:rsidRDefault="00560898" w:rsidP="00560898">
      <w:pPr>
        <w:rPr>
          <w:sz w:val="32"/>
          <w:szCs w:val="32"/>
        </w:rPr>
      </w:pPr>
      <w:r w:rsidRPr="00265197">
        <w:br w:type="page"/>
      </w:r>
    </w:p>
    <w:p w14:paraId="6AB47C9E" w14:textId="77777777" w:rsidR="00560898" w:rsidRPr="00265197" w:rsidRDefault="00560898" w:rsidP="00560898">
      <w:pPr>
        <w:rPr>
          <w:lang w:val="vi-VN"/>
        </w:rPr>
      </w:pPr>
    </w:p>
    <w:p w14:paraId="6F43A08E" w14:textId="02F4834E" w:rsidR="00E334FC" w:rsidRPr="00265197" w:rsidRDefault="00E334FC" w:rsidP="00E334FC">
      <w:pPr>
        <w:pStyle w:val="Heading1"/>
        <w:jc w:val="center"/>
        <w:rPr>
          <w:rFonts w:ascii="Times New Roman" w:hAnsi="Times New Roman" w:cs="Times New Roman"/>
          <w:b/>
          <w:bCs/>
          <w:color w:val="auto"/>
          <w:sz w:val="44"/>
          <w:szCs w:val="44"/>
          <w:lang w:val="vi-VN"/>
        </w:rPr>
      </w:pPr>
      <w:r w:rsidRPr="00265197">
        <w:rPr>
          <w:rFonts w:ascii="Times New Roman" w:hAnsi="Times New Roman" w:cs="Times New Roman"/>
          <w:b/>
          <w:bCs/>
          <w:color w:val="auto"/>
          <w:sz w:val="44"/>
          <w:szCs w:val="44"/>
          <w:lang w:val="vi-VN"/>
        </w:rPr>
        <w:t>CHƯƠNG 2. THIẾT KẾ VÀ XÂY DỰNG HỆ THỐNG</w:t>
      </w:r>
    </w:p>
    <w:p w14:paraId="05C5CF98" w14:textId="77777777" w:rsidR="00265197" w:rsidRPr="00EB6FB4" w:rsidRDefault="00265197" w:rsidP="00265197">
      <w:pPr>
        <w:spacing w:line="360" w:lineRule="auto"/>
        <w:jc w:val="both"/>
        <w:rPr>
          <w:rFonts w:eastAsia="Calibri"/>
          <w:b/>
          <w:i/>
          <w:iCs/>
          <w:sz w:val="28"/>
          <w:szCs w:val="28"/>
          <w:lang w:val="vi-VN"/>
        </w:rPr>
      </w:pPr>
      <w:r w:rsidRPr="00EB6FB4">
        <w:rPr>
          <w:rFonts w:eastAsia="Calibri"/>
          <w:b/>
          <w:i/>
          <w:iCs/>
          <w:sz w:val="28"/>
          <w:szCs w:val="28"/>
          <w:lang w:val="vi-VN"/>
        </w:rPr>
        <w:t>A Các yêu cầu hệ thống:</w:t>
      </w:r>
    </w:p>
    <w:p w14:paraId="10B9BEA2" w14:textId="77777777" w:rsidR="00265197" w:rsidRPr="00EB6FB4" w:rsidRDefault="00265197" w:rsidP="00265197">
      <w:pPr>
        <w:pStyle w:val="ListParagraph"/>
        <w:numPr>
          <w:ilvl w:val="0"/>
          <w:numId w:val="70"/>
        </w:numPr>
        <w:spacing w:line="360" w:lineRule="auto"/>
        <w:jc w:val="both"/>
        <w:rPr>
          <w:rFonts w:eastAsia="Calibri"/>
          <w:bCs/>
          <w:sz w:val="28"/>
          <w:szCs w:val="28"/>
          <w:lang w:val="vi-VN"/>
        </w:rPr>
      </w:pPr>
      <w:r w:rsidRPr="00EB6FB4">
        <w:rPr>
          <w:rFonts w:eastAsia="Calibri"/>
          <w:bCs/>
          <w:sz w:val="28"/>
          <w:szCs w:val="28"/>
          <w:lang w:val="vi-VN"/>
        </w:rPr>
        <w:t>Yêu cầu API:</w:t>
      </w:r>
    </w:p>
    <w:p w14:paraId="40D2FA1C" w14:textId="77777777" w:rsidR="00265197" w:rsidRPr="00EB6FB4" w:rsidRDefault="00265197" w:rsidP="00265197">
      <w:pPr>
        <w:pStyle w:val="ListParagraph"/>
        <w:numPr>
          <w:ilvl w:val="0"/>
          <w:numId w:val="73"/>
        </w:numPr>
        <w:spacing w:line="360" w:lineRule="auto"/>
        <w:jc w:val="both"/>
        <w:rPr>
          <w:rFonts w:eastAsia="Calibri"/>
          <w:bCs/>
          <w:sz w:val="28"/>
          <w:szCs w:val="28"/>
          <w:lang w:val="vi-VN"/>
        </w:rPr>
      </w:pPr>
      <w:r w:rsidRPr="00EB6FB4">
        <w:rPr>
          <w:rFonts w:eastAsia="Calibri"/>
          <w:bCs/>
          <w:sz w:val="28"/>
          <w:szCs w:val="28"/>
          <w:lang w:val="vi-VN"/>
        </w:rPr>
        <w:t>Đúng đường link API</w:t>
      </w:r>
    </w:p>
    <w:p w14:paraId="78D1D2EB" w14:textId="77777777" w:rsidR="00265197" w:rsidRPr="00EB6FB4" w:rsidRDefault="00265197" w:rsidP="00265197">
      <w:pPr>
        <w:pStyle w:val="ListParagraph"/>
        <w:numPr>
          <w:ilvl w:val="0"/>
          <w:numId w:val="73"/>
        </w:numPr>
        <w:spacing w:line="360" w:lineRule="auto"/>
        <w:jc w:val="both"/>
        <w:rPr>
          <w:rFonts w:eastAsia="Calibri"/>
          <w:bCs/>
          <w:sz w:val="28"/>
          <w:szCs w:val="28"/>
          <w:lang w:val="vi-VN"/>
        </w:rPr>
      </w:pPr>
      <w:r w:rsidRPr="00EB6FB4">
        <w:rPr>
          <w:rFonts w:eastAsia="Calibri"/>
          <w:bCs/>
          <w:sz w:val="28"/>
          <w:szCs w:val="28"/>
          <w:lang w:val="vi-VN"/>
        </w:rPr>
        <w:t>Đảm bảo API key đã được kích hoạt</w:t>
      </w:r>
    </w:p>
    <w:p w14:paraId="24957DE7" w14:textId="77777777" w:rsidR="00265197" w:rsidRPr="00EB6FB4" w:rsidRDefault="00265197" w:rsidP="00265197">
      <w:pPr>
        <w:pStyle w:val="ListParagraph"/>
        <w:numPr>
          <w:ilvl w:val="0"/>
          <w:numId w:val="70"/>
        </w:numPr>
        <w:spacing w:line="360" w:lineRule="auto"/>
        <w:jc w:val="both"/>
        <w:rPr>
          <w:rFonts w:eastAsia="Calibri"/>
          <w:bCs/>
          <w:sz w:val="28"/>
          <w:szCs w:val="28"/>
          <w:lang w:val="vi-VN"/>
        </w:rPr>
      </w:pPr>
      <w:r w:rsidRPr="00EB6FB4">
        <w:rPr>
          <w:rFonts w:eastAsia="Calibri"/>
          <w:bCs/>
          <w:sz w:val="28"/>
          <w:szCs w:val="28"/>
          <w:lang w:val="vi-VN"/>
        </w:rPr>
        <w:t>Yêu cầu Wifi:</w:t>
      </w:r>
    </w:p>
    <w:p w14:paraId="160BDC90" w14:textId="77777777" w:rsidR="00265197" w:rsidRPr="00EB6FB4" w:rsidRDefault="00265197" w:rsidP="00265197">
      <w:pPr>
        <w:pStyle w:val="ListParagraph"/>
        <w:numPr>
          <w:ilvl w:val="0"/>
          <w:numId w:val="72"/>
        </w:numPr>
        <w:spacing w:line="360" w:lineRule="auto"/>
        <w:jc w:val="both"/>
        <w:rPr>
          <w:rFonts w:eastAsia="Calibri"/>
          <w:bCs/>
          <w:sz w:val="28"/>
          <w:szCs w:val="28"/>
          <w:lang w:val="vi-VN"/>
        </w:rPr>
      </w:pPr>
      <w:r w:rsidRPr="00EB6FB4">
        <w:rPr>
          <w:rFonts w:eastAsia="Calibri"/>
          <w:bCs/>
          <w:sz w:val="28"/>
          <w:szCs w:val="28"/>
          <w:lang w:val="vi-VN"/>
        </w:rPr>
        <w:t>Có tín hiệu Wifi chuẩn</w:t>
      </w:r>
    </w:p>
    <w:p w14:paraId="60194B64" w14:textId="77777777" w:rsidR="00265197" w:rsidRPr="00EB6FB4" w:rsidRDefault="00265197" w:rsidP="00265197">
      <w:pPr>
        <w:pStyle w:val="ListParagraph"/>
        <w:numPr>
          <w:ilvl w:val="0"/>
          <w:numId w:val="72"/>
        </w:numPr>
        <w:spacing w:line="360" w:lineRule="auto"/>
        <w:jc w:val="both"/>
        <w:rPr>
          <w:rFonts w:eastAsia="Calibri"/>
          <w:bCs/>
          <w:sz w:val="28"/>
          <w:szCs w:val="28"/>
          <w:lang w:val="vi-VN"/>
        </w:rPr>
      </w:pPr>
      <w:r w:rsidRPr="00EB6FB4">
        <w:rPr>
          <w:rFonts w:eastAsia="Calibri"/>
          <w:bCs/>
          <w:sz w:val="28"/>
          <w:szCs w:val="28"/>
          <w:lang w:val="vi-VN"/>
        </w:rPr>
        <w:t>Đảm báo đúng yêu mật khẩu và tên Wifi</w:t>
      </w:r>
    </w:p>
    <w:p w14:paraId="456E1551" w14:textId="77777777" w:rsidR="00265197" w:rsidRPr="00EB6FB4" w:rsidRDefault="00265197" w:rsidP="00265197">
      <w:pPr>
        <w:pStyle w:val="ListParagraph"/>
        <w:numPr>
          <w:ilvl w:val="0"/>
          <w:numId w:val="70"/>
        </w:numPr>
        <w:spacing w:line="360" w:lineRule="auto"/>
        <w:jc w:val="both"/>
        <w:rPr>
          <w:rFonts w:eastAsia="Calibri"/>
          <w:bCs/>
          <w:sz w:val="28"/>
          <w:szCs w:val="28"/>
          <w:lang w:val="vi-VN"/>
        </w:rPr>
      </w:pPr>
      <w:r w:rsidRPr="00EB6FB4">
        <w:rPr>
          <w:rFonts w:eastAsia="Calibri"/>
          <w:bCs/>
          <w:sz w:val="28"/>
          <w:szCs w:val="28"/>
          <w:lang w:val="vi-VN"/>
        </w:rPr>
        <w:t>Yêu cầu UART:</w:t>
      </w:r>
    </w:p>
    <w:p w14:paraId="2B34A409" w14:textId="77777777" w:rsidR="00265197" w:rsidRPr="00EB6FB4" w:rsidRDefault="00265197" w:rsidP="00265197">
      <w:pPr>
        <w:pStyle w:val="ListParagraph"/>
        <w:numPr>
          <w:ilvl w:val="0"/>
          <w:numId w:val="71"/>
        </w:numPr>
        <w:spacing w:line="360" w:lineRule="auto"/>
        <w:jc w:val="both"/>
        <w:rPr>
          <w:rFonts w:eastAsia="Calibri"/>
          <w:bCs/>
          <w:sz w:val="28"/>
          <w:szCs w:val="28"/>
          <w:lang w:val="vi-VN"/>
        </w:rPr>
      </w:pPr>
      <w:r w:rsidRPr="00EB6FB4">
        <w:rPr>
          <w:rFonts w:eastAsia="Calibri"/>
          <w:bCs/>
          <w:sz w:val="28"/>
          <w:szCs w:val="28"/>
          <w:lang w:val="vi-VN"/>
        </w:rPr>
        <w:t>Đảm bảo baudrate của STM32 và ESP32 đồng nhất .</w:t>
      </w:r>
    </w:p>
    <w:p w14:paraId="1D85BE6B" w14:textId="77777777" w:rsidR="00265197" w:rsidRPr="00EB6FB4" w:rsidRDefault="00265197" w:rsidP="00265197">
      <w:pPr>
        <w:pStyle w:val="ListParagraph"/>
        <w:numPr>
          <w:ilvl w:val="0"/>
          <w:numId w:val="71"/>
        </w:numPr>
        <w:spacing w:line="360" w:lineRule="auto"/>
        <w:jc w:val="both"/>
        <w:rPr>
          <w:rFonts w:eastAsia="Calibri"/>
          <w:bCs/>
          <w:sz w:val="28"/>
          <w:szCs w:val="28"/>
          <w:lang w:val="vi-VN"/>
        </w:rPr>
      </w:pPr>
      <w:r w:rsidRPr="00EB6FB4">
        <w:rPr>
          <w:rFonts w:eastAsia="Calibri"/>
          <w:bCs/>
          <w:sz w:val="28"/>
          <w:szCs w:val="28"/>
          <w:lang w:val="vi-VN"/>
        </w:rPr>
        <w:t>Đảm bảo các thông số Word lenght,Parity và Stop bits là giống nhau</w:t>
      </w:r>
    </w:p>
    <w:p w14:paraId="2EE6DDD9" w14:textId="77777777" w:rsidR="00265197" w:rsidRPr="00EB6FB4" w:rsidRDefault="00265197" w:rsidP="00265197">
      <w:pPr>
        <w:pStyle w:val="ListParagraph"/>
        <w:numPr>
          <w:ilvl w:val="0"/>
          <w:numId w:val="71"/>
        </w:numPr>
        <w:spacing w:line="360" w:lineRule="auto"/>
        <w:jc w:val="both"/>
        <w:rPr>
          <w:rFonts w:eastAsia="Calibri"/>
          <w:bCs/>
          <w:sz w:val="28"/>
          <w:szCs w:val="28"/>
          <w:lang w:val="vi-VN"/>
        </w:rPr>
      </w:pPr>
      <w:r w:rsidRPr="00EB6FB4">
        <w:rPr>
          <w:rFonts w:eastAsia="Calibri"/>
          <w:bCs/>
          <w:sz w:val="28"/>
          <w:szCs w:val="28"/>
          <w:lang w:val="vi-VN"/>
        </w:rPr>
        <w:t>Đảm bảo Clock hệ thống là đồng nhất</w:t>
      </w:r>
    </w:p>
    <w:p w14:paraId="69D9928A" w14:textId="77777777" w:rsidR="00265197" w:rsidRPr="00EB6FB4" w:rsidRDefault="00265197" w:rsidP="00265197">
      <w:pPr>
        <w:pStyle w:val="ListParagraph"/>
        <w:numPr>
          <w:ilvl w:val="0"/>
          <w:numId w:val="71"/>
        </w:numPr>
        <w:spacing w:line="360" w:lineRule="auto"/>
        <w:jc w:val="both"/>
        <w:rPr>
          <w:rFonts w:eastAsia="Calibri"/>
          <w:bCs/>
          <w:sz w:val="28"/>
          <w:szCs w:val="28"/>
          <w:lang w:val="vi-VN"/>
        </w:rPr>
      </w:pPr>
      <w:r w:rsidRPr="00EB6FB4">
        <w:rPr>
          <w:rFonts w:eastAsia="Calibri"/>
          <w:bCs/>
          <w:sz w:val="28"/>
          <w:szCs w:val="28"/>
          <w:lang w:val="vi-VN"/>
        </w:rPr>
        <w:t>Chung GND giữa STM32 và ESP32</w:t>
      </w:r>
    </w:p>
    <w:p w14:paraId="5AD7A7A0" w14:textId="77777777" w:rsidR="00265197" w:rsidRPr="00265197" w:rsidRDefault="00265197" w:rsidP="00265197">
      <w:pPr>
        <w:spacing w:line="360" w:lineRule="auto"/>
        <w:jc w:val="both"/>
        <w:rPr>
          <w:rFonts w:eastAsia="Calibri"/>
          <w:bCs/>
          <w:sz w:val="36"/>
          <w:szCs w:val="36"/>
          <w:lang w:val="vi-VN"/>
        </w:rPr>
      </w:pPr>
    </w:p>
    <w:p w14:paraId="1E4689C2" w14:textId="77777777" w:rsidR="00265197" w:rsidRPr="00EB6FB4" w:rsidRDefault="00265197" w:rsidP="00265197">
      <w:pPr>
        <w:spacing w:line="360" w:lineRule="auto"/>
        <w:jc w:val="both"/>
        <w:rPr>
          <w:rFonts w:eastAsia="Calibri"/>
          <w:b/>
          <w:i/>
          <w:iCs/>
          <w:sz w:val="28"/>
          <w:szCs w:val="28"/>
          <w:lang w:val="vi-VN"/>
        </w:rPr>
      </w:pPr>
      <w:r w:rsidRPr="00EB6FB4">
        <w:rPr>
          <w:rFonts w:eastAsia="Calibri"/>
          <w:b/>
          <w:i/>
          <w:iCs/>
          <w:sz w:val="28"/>
          <w:szCs w:val="28"/>
          <w:lang w:val="vi-VN"/>
        </w:rPr>
        <w:t>B Sơ đồ hệ thống:</w:t>
      </w:r>
    </w:p>
    <w:p w14:paraId="131F88C8" w14:textId="77777777" w:rsidR="00265197" w:rsidRPr="00EB6FB4" w:rsidRDefault="00265197" w:rsidP="00265197">
      <w:pPr>
        <w:spacing w:line="360" w:lineRule="auto"/>
        <w:jc w:val="both"/>
        <w:rPr>
          <w:rFonts w:eastAsia="Calibri"/>
          <w:bCs/>
          <w:sz w:val="28"/>
          <w:szCs w:val="28"/>
          <w:lang w:val="vi-VN"/>
        </w:rPr>
      </w:pPr>
      <w:r w:rsidRPr="00EB6FB4">
        <w:rPr>
          <w:rFonts w:eastAsia="Calibri"/>
          <w:bCs/>
          <w:sz w:val="28"/>
          <w:szCs w:val="28"/>
          <w:lang w:val="vi-VN"/>
        </w:rPr>
        <w:t>I .Sơ đồ hệ thống tổng quát:</w:t>
      </w:r>
    </w:p>
    <w:tbl>
      <w:tblPr>
        <w:tblStyle w:val="TableGrid"/>
        <w:tblW w:w="0" w:type="auto"/>
        <w:tblLook w:val="04A0" w:firstRow="1" w:lastRow="0" w:firstColumn="1" w:lastColumn="0" w:noHBand="0" w:noVBand="1"/>
      </w:tblPr>
      <w:tblGrid>
        <w:gridCol w:w="9216"/>
      </w:tblGrid>
      <w:tr w:rsidR="00265197" w:rsidRPr="00265197" w14:paraId="1540CBA0" w14:textId="77777777" w:rsidTr="00E40108">
        <w:trPr>
          <w:trHeight w:val="4813"/>
        </w:trPr>
        <w:tc>
          <w:tcPr>
            <w:tcW w:w="9144" w:type="dxa"/>
          </w:tcPr>
          <w:p w14:paraId="3BCF2810" w14:textId="77777777" w:rsidR="00265197" w:rsidRPr="00265197" w:rsidRDefault="00265197" w:rsidP="00E40108">
            <w:pPr>
              <w:spacing w:line="360" w:lineRule="auto"/>
              <w:jc w:val="both"/>
              <w:rPr>
                <w:rFonts w:eastAsia="Calibri"/>
                <w:bCs/>
                <w:sz w:val="36"/>
                <w:szCs w:val="36"/>
                <w:lang w:val="vi-VN"/>
              </w:rPr>
            </w:pPr>
            <w:r w:rsidRPr="00265197">
              <w:rPr>
                <w:rFonts w:eastAsia="Calibri"/>
                <w:bCs/>
                <w:noProof/>
                <w:sz w:val="36"/>
                <w:szCs w:val="36"/>
                <w:lang w:val="vi-VN"/>
                <w14:ligatures w14:val="standardContextual"/>
              </w:rPr>
              <w:lastRenderedPageBreak/>
              <w:drawing>
                <wp:inline distT="0" distB="0" distL="0" distR="0" wp14:anchorId="7B9E160B" wp14:editId="7AC0AF49">
                  <wp:extent cx="5707380" cy="3042098"/>
                  <wp:effectExtent l="0" t="0" r="7620" b="6350"/>
                  <wp:docPr id="1800602263" name="Hình ảnh 6"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02263" name="Hình ảnh 6" descr="Ảnh có chứa văn bản, ảnh chụp màn hình, Phông chữ, thiết kế&#10;&#10;Mô tả được tạo tự động"/>
                          <pic:cNvPicPr/>
                        </pic:nvPicPr>
                        <pic:blipFill>
                          <a:blip r:embed="rId8">
                            <a:extLst>
                              <a:ext uri="{28A0092B-C50C-407E-A947-70E740481C1C}">
                                <a14:useLocalDpi xmlns:a14="http://schemas.microsoft.com/office/drawing/2010/main" val="0"/>
                              </a:ext>
                            </a:extLst>
                          </a:blip>
                          <a:stretch>
                            <a:fillRect/>
                          </a:stretch>
                        </pic:blipFill>
                        <pic:spPr>
                          <a:xfrm>
                            <a:off x="0" y="0"/>
                            <a:ext cx="5727396" cy="3052767"/>
                          </a:xfrm>
                          <a:prstGeom prst="rect">
                            <a:avLst/>
                          </a:prstGeom>
                        </pic:spPr>
                      </pic:pic>
                    </a:graphicData>
                  </a:graphic>
                </wp:inline>
              </w:drawing>
            </w:r>
          </w:p>
        </w:tc>
      </w:tr>
    </w:tbl>
    <w:p w14:paraId="71D07C7C" w14:textId="77777777" w:rsidR="00265197" w:rsidRPr="00265197" w:rsidRDefault="00265197" w:rsidP="00265197">
      <w:pPr>
        <w:spacing w:line="360" w:lineRule="auto"/>
        <w:jc w:val="both"/>
        <w:rPr>
          <w:rFonts w:eastAsia="Calibri"/>
          <w:bCs/>
          <w:sz w:val="36"/>
          <w:szCs w:val="36"/>
          <w:lang w:val="vi-VN"/>
        </w:rPr>
      </w:pPr>
      <w:r w:rsidRPr="00265197">
        <w:rPr>
          <w:rFonts w:eastAsia="Calibri"/>
          <w:bCs/>
          <w:sz w:val="36"/>
          <w:szCs w:val="36"/>
          <w:lang w:val="vi-VN"/>
        </w:rPr>
        <w:tab/>
      </w:r>
      <w:r w:rsidRPr="00265197">
        <w:rPr>
          <w:rFonts w:eastAsia="Calibri"/>
          <w:bCs/>
          <w:sz w:val="36"/>
          <w:szCs w:val="36"/>
          <w:lang w:val="vi-VN"/>
        </w:rPr>
        <w:tab/>
        <w:t>Hình sơ đồ hệ thống tổng quát</w:t>
      </w:r>
    </w:p>
    <w:p w14:paraId="66448633" w14:textId="77777777" w:rsidR="00265197" w:rsidRPr="00265197" w:rsidRDefault="00265197" w:rsidP="00265197">
      <w:pPr>
        <w:spacing w:line="360" w:lineRule="auto"/>
        <w:jc w:val="both"/>
        <w:rPr>
          <w:rFonts w:eastAsia="Calibri"/>
          <w:bCs/>
          <w:sz w:val="36"/>
          <w:szCs w:val="36"/>
          <w:lang w:val="vi-VN"/>
        </w:rPr>
      </w:pPr>
      <w:r w:rsidRPr="00265197">
        <w:rPr>
          <w:rFonts w:eastAsia="Calibri"/>
          <w:bCs/>
          <w:sz w:val="36"/>
          <w:szCs w:val="36"/>
          <w:lang w:val="vi-VN"/>
        </w:rPr>
        <w:t>II .Sơ đồ hệ thống cụ thể:</w:t>
      </w:r>
    </w:p>
    <w:tbl>
      <w:tblPr>
        <w:tblStyle w:val="TableGrid"/>
        <w:tblW w:w="0" w:type="auto"/>
        <w:tblLook w:val="04A0" w:firstRow="1" w:lastRow="0" w:firstColumn="1" w:lastColumn="0" w:noHBand="0" w:noVBand="1"/>
      </w:tblPr>
      <w:tblGrid>
        <w:gridCol w:w="9336"/>
      </w:tblGrid>
      <w:tr w:rsidR="00265197" w:rsidRPr="00265197" w14:paraId="5A3DD556" w14:textId="77777777" w:rsidTr="00E40108">
        <w:trPr>
          <w:trHeight w:val="8784"/>
        </w:trPr>
        <w:tc>
          <w:tcPr>
            <w:tcW w:w="9218" w:type="dxa"/>
          </w:tcPr>
          <w:p w14:paraId="6DDD34C2" w14:textId="77777777" w:rsidR="00265197" w:rsidRPr="00265197" w:rsidRDefault="00265197" w:rsidP="00E40108">
            <w:pPr>
              <w:spacing w:line="360" w:lineRule="auto"/>
              <w:jc w:val="both"/>
              <w:rPr>
                <w:rFonts w:eastAsia="Calibri"/>
                <w:bCs/>
                <w:sz w:val="32"/>
                <w:szCs w:val="32"/>
                <w:lang w:val="vi-VN"/>
              </w:rPr>
            </w:pPr>
            <w:r w:rsidRPr="00265197">
              <w:rPr>
                <w:rFonts w:eastAsia="Calibri"/>
                <w:bCs/>
                <w:noProof/>
                <w:sz w:val="32"/>
                <w:szCs w:val="32"/>
                <w:lang w:val="vi-VN"/>
                <w14:ligatures w14:val="standardContextual"/>
              </w:rPr>
              <w:lastRenderedPageBreak/>
              <w:drawing>
                <wp:inline distT="0" distB="0" distL="0" distR="0" wp14:anchorId="4D117722" wp14:editId="321437AF">
                  <wp:extent cx="5783580" cy="5502275"/>
                  <wp:effectExtent l="0" t="0" r="7620" b="3175"/>
                  <wp:docPr id="484449698" name="Hình ảnh 5" descr="Ảnh có chứa ảnh chụp màn hình, văn bả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49698" name="Hình ảnh 5" descr="Ảnh có chứa ảnh chụp màn hình, văn bản, thiết kế&#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5783580" cy="5502275"/>
                          </a:xfrm>
                          <a:prstGeom prst="rect">
                            <a:avLst/>
                          </a:prstGeom>
                        </pic:spPr>
                      </pic:pic>
                    </a:graphicData>
                  </a:graphic>
                </wp:inline>
              </w:drawing>
            </w:r>
          </w:p>
        </w:tc>
      </w:tr>
    </w:tbl>
    <w:p w14:paraId="112E1C96" w14:textId="77777777" w:rsidR="00265197" w:rsidRPr="00265197" w:rsidRDefault="00265197" w:rsidP="00265197">
      <w:pPr>
        <w:spacing w:line="360" w:lineRule="auto"/>
        <w:jc w:val="both"/>
        <w:rPr>
          <w:rFonts w:eastAsia="Calibri"/>
          <w:bCs/>
          <w:sz w:val="32"/>
          <w:szCs w:val="32"/>
          <w:lang w:val="vi-VN"/>
        </w:rPr>
      </w:pPr>
      <w:r w:rsidRPr="00265197">
        <w:rPr>
          <w:rFonts w:eastAsia="Calibri"/>
          <w:bCs/>
          <w:sz w:val="32"/>
          <w:szCs w:val="32"/>
          <w:lang w:val="vi-VN"/>
        </w:rPr>
        <w:tab/>
      </w:r>
      <w:r w:rsidRPr="00265197">
        <w:rPr>
          <w:rFonts w:eastAsia="Calibri"/>
          <w:bCs/>
          <w:sz w:val="32"/>
          <w:szCs w:val="32"/>
          <w:lang w:val="vi-VN"/>
        </w:rPr>
        <w:tab/>
        <w:t xml:space="preserve">Hình sơ đồ hệ thống cụ thể </w:t>
      </w:r>
    </w:p>
    <w:p w14:paraId="310B5FE3" w14:textId="77777777" w:rsidR="00265197" w:rsidRPr="00EB6FB4" w:rsidRDefault="00265197" w:rsidP="00265197">
      <w:pPr>
        <w:spacing w:line="360" w:lineRule="auto"/>
        <w:jc w:val="both"/>
        <w:rPr>
          <w:rFonts w:eastAsia="Calibri"/>
          <w:b/>
          <w:i/>
          <w:iCs/>
          <w:sz w:val="28"/>
          <w:szCs w:val="28"/>
          <w:lang w:val="vi-VN"/>
        </w:rPr>
      </w:pPr>
      <w:r w:rsidRPr="00EB6FB4">
        <w:rPr>
          <w:rFonts w:eastAsia="Calibri"/>
          <w:b/>
          <w:i/>
          <w:iCs/>
          <w:sz w:val="28"/>
          <w:szCs w:val="28"/>
          <w:lang w:val="vi-VN"/>
        </w:rPr>
        <w:t>C Sơ đồ nối dây:</w:t>
      </w:r>
    </w:p>
    <w:p w14:paraId="1C6A668D" w14:textId="77777777" w:rsidR="00265197" w:rsidRPr="00EB6FB4" w:rsidRDefault="00265197" w:rsidP="00265197">
      <w:pPr>
        <w:spacing w:line="360" w:lineRule="auto"/>
        <w:jc w:val="both"/>
        <w:rPr>
          <w:rFonts w:eastAsia="Calibri"/>
          <w:bCs/>
          <w:sz w:val="28"/>
          <w:szCs w:val="28"/>
          <w:lang w:val="vi-VN"/>
        </w:rPr>
      </w:pPr>
      <w:r w:rsidRPr="00EB6FB4">
        <w:rPr>
          <w:rFonts w:eastAsia="Calibri"/>
          <w:bCs/>
          <w:sz w:val="28"/>
          <w:szCs w:val="28"/>
          <w:lang w:val="vi-VN"/>
        </w:rPr>
        <w:t>I.Sơ đồ dây tổng thể:</w:t>
      </w:r>
    </w:p>
    <w:tbl>
      <w:tblPr>
        <w:tblStyle w:val="TableGrid"/>
        <w:tblW w:w="0" w:type="auto"/>
        <w:tblLook w:val="04A0" w:firstRow="1" w:lastRow="0" w:firstColumn="1" w:lastColumn="0" w:noHBand="0" w:noVBand="1"/>
      </w:tblPr>
      <w:tblGrid>
        <w:gridCol w:w="9350"/>
      </w:tblGrid>
      <w:tr w:rsidR="00265197" w:rsidRPr="00265197" w14:paraId="75A47D76" w14:textId="77777777" w:rsidTr="00E40108">
        <w:tc>
          <w:tcPr>
            <w:tcW w:w="9350" w:type="dxa"/>
          </w:tcPr>
          <w:p w14:paraId="38ECF5F5" w14:textId="77777777" w:rsidR="00265197" w:rsidRPr="00265197" w:rsidRDefault="00265197" w:rsidP="00E40108">
            <w:pPr>
              <w:spacing w:line="360" w:lineRule="auto"/>
              <w:jc w:val="both"/>
              <w:rPr>
                <w:rFonts w:eastAsia="Calibri"/>
                <w:bCs/>
                <w:sz w:val="32"/>
                <w:szCs w:val="32"/>
                <w:lang w:val="vi-VN"/>
              </w:rPr>
            </w:pPr>
            <w:r w:rsidRPr="00265197">
              <w:rPr>
                <w:rFonts w:eastAsia="Calibri"/>
                <w:bCs/>
                <w:noProof/>
                <w:sz w:val="32"/>
                <w:szCs w:val="32"/>
                <w:lang w:val="vi-VN"/>
                <w14:ligatures w14:val="standardContextual"/>
              </w:rPr>
              <w:lastRenderedPageBreak/>
              <w:drawing>
                <wp:inline distT="0" distB="0" distL="0" distR="0" wp14:anchorId="4CA8F05E" wp14:editId="081A1E0B">
                  <wp:extent cx="5943600" cy="3414395"/>
                  <wp:effectExtent l="0" t="0" r="0" b="0"/>
                  <wp:docPr id="730601092" name="Hình ảnh 1" descr="Ảnh có chứa đồ điện tử, Kỹ thuật điện, Linh kiện điện, Thành phần mạc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01092" name="Hình ảnh 1" descr="Ảnh có chứa đồ điện tử, Kỹ thuật điện, Linh kiện điện, Thành phần mạch điện&#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tc>
      </w:tr>
    </w:tbl>
    <w:p w14:paraId="426E0051" w14:textId="77777777" w:rsidR="00265197" w:rsidRPr="00265197" w:rsidRDefault="00265197" w:rsidP="00265197">
      <w:pPr>
        <w:spacing w:line="360" w:lineRule="auto"/>
        <w:jc w:val="both"/>
        <w:rPr>
          <w:rFonts w:eastAsia="Calibri"/>
          <w:bCs/>
          <w:sz w:val="32"/>
          <w:szCs w:val="32"/>
          <w:lang w:val="vi-VN"/>
        </w:rPr>
      </w:pPr>
      <w:r w:rsidRPr="00265197">
        <w:rPr>
          <w:rFonts w:eastAsia="Calibri"/>
          <w:bCs/>
          <w:sz w:val="32"/>
          <w:szCs w:val="32"/>
          <w:lang w:val="vi-VN"/>
        </w:rPr>
        <w:tab/>
      </w:r>
      <w:r w:rsidRPr="00265197">
        <w:rPr>
          <w:rFonts w:eastAsia="Calibri"/>
          <w:bCs/>
          <w:sz w:val="32"/>
          <w:szCs w:val="32"/>
          <w:lang w:val="vi-VN"/>
        </w:rPr>
        <w:tab/>
        <w:t>Hình nối dây STM32 và các ngoại vi</w:t>
      </w:r>
    </w:p>
    <w:p w14:paraId="110F055C" w14:textId="77777777" w:rsidR="00265197" w:rsidRPr="00265197" w:rsidRDefault="00265197" w:rsidP="00265197">
      <w:pPr>
        <w:spacing w:line="360" w:lineRule="auto"/>
        <w:jc w:val="both"/>
        <w:rPr>
          <w:rFonts w:eastAsia="Calibri"/>
          <w:bCs/>
          <w:sz w:val="32"/>
          <w:szCs w:val="32"/>
          <w:lang w:val="vi-VN"/>
        </w:rPr>
      </w:pPr>
      <w:r w:rsidRPr="00265197">
        <w:rPr>
          <w:rFonts w:eastAsia="Calibri"/>
          <w:bCs/>
          <w:sz w:val="32"/>
          <w:szCs w:val="32"/>
          <w:lang w:val="vi-VN"/>
        </w:rPr>
        <w:t>II.Sơ đồ nối dây cụ thể:</w:t>
      </w:r>
    </w:p>
    <w:tbl>
      <w:tblPr>
        <w:tblStyle w:val="TableGrid"/>
        <w:tblW w:w="0" w:type="auto"/>
        <w:tblLook w:val="04A0" w:firstRow="1" w:lastRow="0" w:firstColumn="1" w:lastColumn="0" w:noHBand="0" w:noVBand="1"/>
      </w:tblPr>
      <w:tblGrid>
        <w:gridCol w:w="9350"/>
      </w:tblGrid>
      <w:tr w:rsidR="00265197" w:rsidRPr="00265197" w14:paraId="1B054775" w14:textId="77777777" w:rsidTr="00E40108">
        <w:tc>
          <w:tcPr>
            <w:tcW w:w="9350" w:type="dxa"/>
          </w:tcPr>
          <w:p w14:paraId="084D5D69" w14:textId="77777777" w:rsidR="00265197" w:rsidRPr="00265197" w:rsidRDefault="00265197" w:rsidP="00E40108">
            <w:pPr>
              <w:spacing w:line="360" w:lineRule="auto"/>
              <w:jc w:val="both"/>
              <w:rPr>
                <w:rFonts w:eastAsia="Calibri"/>
                <w:bCs/>
                <w:sz w:val="32"/>
                <w:szCs w:val="32"/>
                <w:lang w:val="vi-VN"/>
              </w:rPr>
            </w:pPr>
            <w:r w:rsidRPr="00265197">
              <w:rPr>
                <w:rFonts w:eastAsia="Calibri"/>
                <w:bCs/>
                <w:noProof/>
                <w:sz w:val="32"/>
                <w:szCs w:val="32"/>
                <w:lang w:val="vi-VN"/>
                <w14:ligatures w14:val="standardContextual"/>
              </w:rPr>
              <w:drawing>
                <wp:inline distT="0" distB="0" distL="0" distR="0" wp14:anchorId="6CFF41F1" wp14:editId="2FA9DEEF">
                  <wp:extent cx="5057775" cy="1800225"/>
                  <wp:effectExtent l="0" t="0" r="9525" b="9525"/>
                  <wp:docPr id="437778116" name="Hình ảnh 2" descr="A line of electrical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78116" name="Hình ảnh 2" descr="A line of electrical wir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057775" cy="1800225"/>
                          </a:xfrm>
                          <a:prstGeom prst="rect">
                            <a:avLst/>
                          </a:prstGeom>
                        </pic:spPr>
                      </pic:pic>
                    </a:graphicData>
                  </a:graphic>
                </wp:inline>
              </w:drawing>
            </w:r>
          </w:p>
        </w:tc>
      </w:tr>
    </w:tbl>
    <w:p w14:paraId="349323D4" w14:textId="77777777" w:rsidR="00265197" w:rsidRPr="00265197" w:rsidRDefault="00265197" w:rsidP="00265197">
      <w:pPr>
        <w:spacing w:line="360" w:lineRule="auto"/>
        <w:jc w:val="both"/>
        <w:rPr>
          <w:rFonts w:eastAsia="Calibri"/>
          <w:bCs/>
          <w:sz w:val="32"/>
          <w:szCs w:val="32"/>
          <w:lang w:val="vi-VN"/>
        </w:rPr>
      </w:pPr>
      <w:r w:rsidRPr="00265197">
        <w:rPr>
          <w:rFonts w:eastAsia="Calibri"/>
          <w:bCs/>
          <w:sz w:val="32"/>
          <w:szCs w:val="32"/>
          <w:lang w:val="vi-VN"/>
        </w:rPr>
        <w:tab/>
      </w:r>
      <w:r w:rsidRPr="00265197">
        <w:rPr>
          <w:rFonts w:eastAsia="Calibri"/>
          <w:bCs/>
          <w:sz w:val="32"/>
          <w:szCs w:val="32"/>
          <w:lang w:val="vi-VN"/>
        </w:rPr>
        <w:tab/>
        <w:t>Hình sơ đồ nối dây STM32 và ESP32</w:t>
      </w:r>
    </w:p>
    <w:tbl>
      <w:tblPr>
        <w:tblStyle w:val="TableGrid"/>
        <w:tblW w:w="0" w:type="auto"/>
        <w:tblLook w:val="04A0" w:firstRow="1" w:lastRow="0" w:firstColumn="1" w:lastColumn="0" w:noHBand="0" w:noVBand="1"/>
      </w:tblPr>
      <w:tblGrid>
        <w:gridCol w:w="9350"/>
      </w:tblGrid>
      <w:tr w:rsidR="00265197" w:rsidRPr="00265197" w14:paraId="1D9696DB" w14:textId="77777777" w:rsidTr="00E40108">
        <w:tc>
          <w:tcPr>
            <w:tcW w:w="9350" w:type="dxa"/>
          </w:tcPr>
          <w:p w14:paraId="0BD24B12" w14:textId="77777777" w:rsidR="00265197" w:rsidRPr="00265197" w:rsidRDefault="00265197" w:rsidP="00E40108">
            <w:pPr>
              <w:spacing w:line="360" w:lineRule="auto"/>
              <w:jc w:val="both"/>
              <w:rPr>
                <w:rFonts w:eastAsia="Calibri"/>
                <w:bCs/>
                <w:sz w:val="32"/>
                <w:szCs w:val="32"/>
                <w:lang w:val="vi-VN"/>
              </w:rPr>
            </w:pPr>
            <w:r w:rsidRPr="00265197">
              <w:rPr>
                <w:rFonts w:eastAsia="Calibri"/>
                <w:bCs/>
                <w:noProof/>
                <w:sz w:val="32"/>
                <w:szCs w:val="32"/>
                <w:lang w:val="vi-VN"/>
                <w14:ligatures w14:val="standardContextual"/>
              </w:rPr>
              <w:lastRenderedPageBreak/>
              <w:drawing>
                <wp:inline distT="0" distB="0" distL="0" distR="0" wp14:anchorId="4B745E58" wp14:editId="4A543786">
                  <wp:extent cx="5057775" cy="1800225"/>
                  <wp:effectExtent l="0" t="0" r="9525" b="9525"/>
                  <wp:docPr id="1720909736" name="Hình ảnh 4" descr="Ảnh có chứa ảnh chụp màn hình, văn bả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09736" name="Hình ảnh 4" descr="Ảnh có chứa ảnh chụp màn hình, văn bản, thiết kế&#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057775" cy="1800225"/>
                          </a:xfrm>
                          <a:prstGeom prst="rect">
                            <a:avLst/>
                          </a:prstGeom>
                        </pic:spPr>
                      </pic:pic>
                    </a:graphicData>
                  </a:graphic>
                </wp:inline>
              </w:drawing>
            </w:r>
          </w:p>
        </w:tc>
      </w:tr>
    </w:tbl>
    <w:p w14:paraId="35261492" w14:textId="77777777" w:rsidR="00265197" w:rsidRPr="00265197" w:rsidRDefault="00265197" w:rsidP="00265197">
      <w:pPr>
        <w:spacing w:line="360" w:lineRule="auto"/>
        <w:jc w:val="both"/>
        <w:rPr>
          <w:rFonts w:eastAsia="Calibri"/>
          <w:bCs/>
          <w:sz w:val="32"/>
          <w:szCs w:val="32"/>
          <w:lang w:val="vi-VN"/>
        </w:rPr>
      </w:pPr>
      <w:r w:rsidRPr="00265197">
        <w:rPr>
          <w:rFonts w:eastAsia="Calibri"/>
          <w:bCs/>
          <w:sz w:val="32"/>
          <w:szCs w:val="32"/>
          <w:lang w:val="vi-VN"/>
        </w:rPr>
        <w:tab/>
      </w:r>
      <w:r w:rsidRPr="00265197">
        <w:rPr>
          <w:rFonts w:eastAsia="Calibri"/>
          <w:bCs/>
          <w:sz w:val="32"/>
          <w:szCs w:val="32"/>
          <w:lang w:val="vi-VN"/>
        </w:rPr>
        <w:tab/>
        <w:t>Hình sơ đồ nối dây STM32 và SHT31</w:t>
      </w:r>
    </w:p>
    <w:p w14:paraId="10EFE3AF" w14:textId="77777777" w:rsidR="00265197" w:rsidRPr="00265197" w:rsidRDefault="00265197" w:rsidP="00265197">
      <w:pPr>
        <w:spacing w:line="360" w:lineRule="auto"/>
        <w:jc w:val="both"/>
        <w:rPr>
          <w:rFonts w:eastAsia="Calibri"/>
          <w:b/>
          <w:i/>
          <w:iCs/>
          <w:sz w:val="44"/>
          <w:szCs w:val="44"/>
          <w:lang w:val="vi-VN"/>
        </w:rPr>
      </w:pPr>
    </w:p>
    <w:p w14:paraId="5DFE5E5B" w14:textId="77777777" w:rsidR="00265197" w:rsidRPr="00265197" w:rsidRDefault="00265197" w:rsidP="00265197">
      <w:pPr>
        <w:spacing w:line="360" w:lineRule="auto"/>
        <w:rPr>
          <w:rFonts w:eastAsia="Calibri"/>
          <w:bCs/>
          <w:sz w:val="32"/>
          <w:szCs w:val="32"/>
          <w:lang w:val="vi-VN"/>
        </w:rPr>
      </w:pPr>
    </w:p>
    <w:p w14:paraId="32A83FA3" w14:textId="232DF703" w:rsidR="00265197" w:rsidRPr="00265197" w:rsidRDefault="00265197" w:rsidP="00265197">
      <w:pPr>
        <w:rPr>
          <w:sz w:val="36"/>
          <w:szCs w:val="36"/>
          <w:lang w:val="vi-VN"/>
        </w:rPr>
      </w:pPr>
    </w:p>
    <w:p w14:paraId="642FF1A6" w14:textId="77777777" w:rsidR="00E334FC" w:rsidRPr="00265197" w:rsidRDefault="00E334FC" w:rsidP="00F52647">
      <w:pPr>
        <w:spacing w:line="360" w:lineRule="auto"/>
        <w:jc w:val="both"/>
        <w:rPr>
          <w:rFonts w:eastAsia="Calibri"/>
          <w:b/>
          <w:i/>
          <w:iCs/>
          <w:sz w:val="44"/>
          <w:szCs w:val="44"/>
          <w:lang w:val="vi-VN"/>
        </w:rPr>
      </w:pPr>
    </w:p>
    <w:p w14:paraId="04AC4B2E" w14:textId="4700558D" w:rsidR="00F52647" w:rsidRPr="00265197" w:rsidRDefault="00F52647" w:rsidP="00E334FC">
      <w:pPr>
        <w:spacing w:line="360" w:lineRule="auto"/>
        <w:jc w:val="center"/>
        <w:rPr>
          <w:rFonts w:eastAsia="Calibri"/>
          <w:b/>
          <w:sz w:val="44"/>
          <w:szCs w:val="44"/>
        </w:rPr>
      </w:pPr>
      <w:r w:rsidRPr="00265197">
        <w:rPr>
          <w:rFonts w:eastAsia="Calibri"/>
          <w:b/>
          <w:sz w:val="44"/>
          <w:szCs w:val="44"/>
        </w:rPr>
        <w:t>CHƯƠNG 3: MÔ TẢ CÔNG NGHỆ</w:t>
      </w:r>
    </w:p>
    <w:p w14:paraId="60CCE619" w14:textId="49E87824" w:rsidR="00F52647" w:rsidRPr="00EB6FB4" w:rsidRDefault="00F52647" w:rsidP="00F52647">
      <w:pPr>
        <w:pStyle w:val="ListParagraph"/>
        <w:numPr>
          <w:ilvl w:val="0"/>
          <w:numId w:val="30"/>
        </w:numPr>
        <w:spacing w:line="360" w:lineRule="auto"/>
        <w:jc w:val="both"/>
        <w:rPr>
          <w:rFonts w:eastAsia="Calibri"/>
          <w:sz w:val="28"/>
          <w:szCs w:val="28"/>
        </w:rPr>
      </w:pPr>
      <w:r w:rsidRPr="00EB6FB4">
        <w:rPr>
          <w:rFonts w:eastAsia="Calibri"/>
          <w:sz w:val="28"/>
          <w:szCs w:val="28"/>
        </w:rPr>
        <w:t>Hardware Tech</w:t>
      </w:r>
    </w:p>
    <w:p w14:paraId="2FA42460" w14:textId="29C672BF" w:rsidR="00F52647" w:rsidRPr="00EB6FB4" w:rsidRDefault="00F52647" w:rsidP="00BD5A07">
      <w:pPr>
        <w:pStyle w:val="ListParagraph"/>
        <w:numPr>
          <w:ilvl w:val="0"/>
          <w:numId w:val="66"/>
        </w:numPr>
        <w:spacing w:line="360" w:lineRule="auto"/>
        <w:jc w:val="both"/>
        <w:rPr>
          <w:rFonts w:eastAsia="Calibri"/>
          <w:sz w:val="28"/>
          <w:szCs w:val="28"/>
        </w:rPr>
      </w:pPr>
      <w:r w:rsidRPr="00EB6FB4">
        <w:rPr>
          <w:rFonts w:eastAsia="Calibri"/>
          <w:sz w:val="28"/>
          <w:szCs w:val="28"/>
        </w:rPr>
        <w:t xml:space="preserve"> Processor - STM32F407VET6</w:t>
      </w:r>
    </w:p>
    <w:p w14:paraId="471441CE" w14:textId="64E3C6B9" w:rsidR="00F52647" w:rsidRPr="00EB6FB4" w:rsidRDefault="00F52647" w:rsidP="00F52647">
      <w:pPr>
        <w:pStyle w:val="ListParagraph"/>
        <w:numPr>
          <w:ilvl w:val="0"/>
          <w:numId w:val="32"/>
        </w:numPr>
        <w:spacing w:line="360" w:lineRule="auto"/>
        <w:jc w:val="both"/>
        <w:rPr>
          <w:rFonts w:eastAsia="Calibri"/>
          <w:sz w:val="28"/>
          <w:szCs w:val="28"/>
        </w:rPr>
      </w:pPr>
      <w:r w:rsidRPr="00EB6FB4">
        <w:rPr>
          <w:rFonts w:eastAsia="Calibri"/>
          <w:sz w:val="28"/>
          <w:szCs w:val="28"/>
        </w:rPr>
        <w:t>Tổng quan về vi điều khiển STM32F407VET6</w:t>
      </w:r>
    </w:p>
    <w:p w14:paraId="3946A02A" w14:textId="7E106D75" w:rsidR="00AC07F0" w:rsidRPr="00265197" w:rsidRDefault="00132E59" w:rsidP="008D1295">
      <w:pPr>
        <w:spacing w:line="360" w:lineRule="auto"/>
        <w:ind w:firstLine="720"/>
        <w:jc w:val="both"/>
        <w:rPr>
          <w:rFonts w:eastAsia="Calibri"/>
          <w:sz w:val="28"/>
          <w:szCs w:val="28"/>
          <w:lang w:val="vi-VN"/>
        </w:rPr>
      </w:pPr>
      <w:r w:rsidRPr="00265197">
        <w:rPr>
          <w:rFonts w:eastAsia="Calibri"/>
          <w:b/>
          <w:bCs/>
          <w:sz w:val="28"/>
          <w:szCs w:val="28"/>
        </w:rPr>
        <w:t>STM32F407VET6</w:t>
      </w:r>
      <w:r w:rsidRPr="00265197">
        <w:rPr>
          <w:rFonts w:eastAsia="Calibri"/>
          <w:sz w:val="28"/>
          <w:szCs w:val="28"/>
        </w:rPr>
        <w:t xml:space="preserve"> là một trong những vi điều khiển 32-bit hiệu năng cao thuộc dòng STM32F4 của STMicroelectronics. Nó được xây dựng dựa trên kiến trúc ARM Cortex-M4</w:t>
      </w:r>
      <w:r w:rsidR="00BF7908" w:rsidRPr="00265197">
        <w:rPr>
          <w:rFonts w:eastAsia="Calibri"/>
          <w:sz w:val="28"/>
          <w:szCs w:val="28"/>
          <w:lang w:val="vi-VN"/>
        </w:rPr>
        <w:t xml:space="preserve"> với clock mã là 168Mhz</w:t>
      </w:r>
      <w:r w:rsidRPr="00265197">
        <w:rPr>
          <w:rFonts w:eastAsia="Calibri"/>
          <w:sz w:val="28"/>
          <w:szCs w:val="28"/>
        </w:rPr>
        <w:t>, cung cấp hiệu năng xử lý mạnh mẽ, khả năng kết nối linh hoạt và khả năng tiêu thụ điện năng thấp</w:t>
      </w:r>
      <w:r w:rsidRPr="00265197">
        <w:rPr>
          <w:rFonts w:eastAsia="Calibri"/>
          <w:sz w:val="28"/>
          <w:szCs w:val="28"/>
          <w:lang w:val="vi-VN"/>
        </w:rPr>
        <w:t xml:space="preserve">, </w:t>
      </w:r>
      <w:r w:rsidRPr="00265197">
        <w:rPr>
          <w:rFonts w:eastAsia="Calibri"/>
          <w:sz w:val="28"/>
          <w:szCs w:val="28"/>
        </w:rPr>
        <w:t>được ứng dụng rộng rãi trong các dự án nhúng đòi hỏi hiệu suất cao, như điều khiển động cơ, giao diện người máy, IoT, và nhiều ứng dụng khác.</w:t>
      </w:r>
    </w:p>
    <w:p w14:paraId="14DEA9B8" w14:textId="2AF7123E" w:rsidR="00BF7908" w:rsidRPr="00265197" w:rsidRDefault="00BF7908" w:rsidP="00BF7908">
      <w:pPr>
        <w:spacing w:line="360" w:lineRule="auto"/>
        <w:jc w:val="center"/>
        <w:rPr>
          <w:rFonts w:eastAsia="Calibri"/>
          <w:sz w:val="28"/>
          <w:szCs w:val="28"/>
          <w:lang w:val="vi-VN"/>
        </w:rPr>
      </w:pPr>
      <w:r w:rsidRPr="00265197">
        <w:rPr>
          <w:rFonts w:eastAsia="Calibri"/>
          <w:noProof/>
          <w:sz w:val="28"/>
          <w:szCs w:val="28"/>
          <w:lang w:val="vi-VN"/>
        </w:rPr>
        <w:lastRenderedPageBreak/>
        <w:drawing>
          <wp:inline distT="0" distB="0" distL="0" distR="0" wp14:anchorId="3C2A1029" wp14:editId="42A09B8E">
            <wp:extent cx="2055540" cy="1573619"/>
            <wp:effectExtent l="0" t="0" r="1905" b="7620"/>
            <wp:docPr id="1554642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5540" cy="1573619"/>
                    </a:xfrm>
                    <a:prstGeom prst="rect">
                      <a:avLst/>
                    </a:prstGeom>
                    <a:noFill/>
                  </pic:spPr>
                </pic:pic>
              </a:graphicData>
            </a:graphic>
          </wp:inline>
        </w:drawing>
      </w:r>
    </w:p>
    <w:p w14:paraId="2F1D25B0" w14:textId="7C8A1460" w:rsidR="00BF7908" w:rsidRPr="00265197" w:rsidRDefault="00BF7908" w:rsidP="00BF7908">
      <w:pPr>
        <w:spacing w:line="360" w:lineRule="auto"/>
        <w:rPr>
          <w:rFonts w:eastAsia="Calibri"/>
          <w:sz w:val="28"/>
          <w:szCs w:val="28"/>
          <w:lang w:val="vi-VN"/>
        </w:rPr>
      </w:pPr>
      <w:r w:rsidRPr="00265197">
        <w:rPr>
          <w:rFonts w:eastAsia="Calibri"/>
          <w:sz w:val="28"/>
          <w:szCs w:val="28"/>
          <w:lang w:val="vi-VN"/>
        </w:rPr>
        <w:t>Thông số của STM32F407VET6:</w:t>
      </w:r>
    </w:p>
    <w:p w14:paraId="15892AC3" w14:textId="261B8542" w:rsidR="00BF7908" w:rsidRPr="00265197" w:rsidRDefault="00BF7908" w:rsidP="00BF7908">
      <w:pPr>
        <w:spacing w:line="360" w:lineRule="auto"/>
        <w:rPr>
          <w:rFonts w:eastAsia="Calibri"/>
          <w:sz w:val="28"/>
          <w:szCs w:val="28"/>
          <w:lang w:val="vi-VN"/>
        </w:rPr>
      </w:pPr>
      <w:r w:rsidRPr="00265197">
        <w:rPr>
          <w:rFonts w:eastAsia="Calibri"/>
          <w:sz w:val="28"/>
          <w:szCs w:val="28"/>
          <w:lang w:val="vi-VN"/>
        </w:rPr>
        <w:t>Bộ nhớ:</w:t>
      </w:r>
    </w:p>
    <w:p w14:paraId="19203AF2" w14:textId="284C2E16" w:rsidR="00BF7908" w:rsidRPr="00265197" w:rsidRDefault="00BF7908" w:rsidP="00BF7908">
      <w:pPr>
        <w:pStyle w:val="ListParagraph"/>
        <w:numPr>
          <w:ilvl w:val="0"/>
          <w:numId w:val="44"/>
        </w:numPr>
        <w:spacing w:line="360" w:lineRule="auto"/>
        <w:rPr>
          <w:rFonts w:eastAsia="Calibri"/>
          <w:sz w:val="28"/>
          <w:szCs w:val="28"/>
          <w:lang w:val="vi-VN"/>
        </w:rPr>
      </w:pPr>
      <w:r w:rsidRPr="00265197">
        <w:rPr>
          <w:rFonts w:eastAsia="Calibri"/>
          <w:sz w:val="28"/>
          <w:szCs w:val="28"/>
        </w:rPr>
        <w:t>512KB bộ</w:t>
      </w:r>
      <w:r w:rsidRPr="00265197">
        <w:rPr>
          <w:rFonts w:eastAsia="Calibri"/>
          <w:sz w:val="28"/>
          <w:szCs w:val="28"/>
          <w:lang w:val="vi-VN"/>
        </w:rPr>
        <w:t xml:space="preserve"> nhớ </w:t>
      </w:r>
      <w:r w:rsidRPr="00265197">
        <w:rPr>
          <w:rFonts w:eastAsia="Calibri"/>
          <w:sz w:val="28"/>
          <w:szCs w:val="28"/>
        </w:rPr>
        <w:t>Flash</w:t>
      </w:r>
      <w:r w:rsidRPr="00265197">
        <w:rPr>
          <w:rFonts w:eastAsia="Calibri"/>
          <w:sz w:val="28"/>
          <w:szCs w:val="28"/>
          <w:lang w:val="vi-VN"/>
        </w:rPr>
        <w:t>.</w:t>
      </w:r>
    </w:p>
    <w:p w14:paraId="6BCDEE80" w14:textId="37718554" w:rsidR="00BF7908" w:rsidRPr="00265197" w:rsidRDefault="00BF7908" w:rsidP="00BF7908">
      <w:pPr>
        <w:pStyle w:val="ListParagraph"/>
        <w:numPr>
          <w:ilvl w:val="0"/>
          <w:numId w:val="44"/>
        </w:numPr>
        <w:spacing w:line="360" w:lineRule="auto"/>
        <w:rPr>
          <w:rFonts w:eastAsia="Calibri"/>
          <w:sz w:val="28"/>
          <w:szCs w:val="28"/>
          <w:lang w:val="vi-VN"/>
        </w:rPr>
      </w:pPr>
      <w:r w:rsidRPr="00265197">
        <w:rPr>
          <w:rFonts w:eastAsia="Calibri"/>
          <w:sz w:val="28"/>
          <w:szCs w:val="28"/>
        </w:rPr>
        <w:t>192KB SRAM</w:t>
      </w:r>
      <w:r w:rsidRPr="00265197">
        <w:rPr>
          <w:rFonts w:eastAsia="Calibri"/>
          <w:sz w:val="28"/>
          <w:szCs w:val="28"/>
          <w:lang w:val="vi-VN"/>
        </w:rPr>
        <w:t>.</w:t>
      </w:r>
    </w:p>
    <w:p w14:paraId="49175697" w14:textId="415A516D" w:rsidR="00BF7908" w:rsidRPr="00265197" w:rsidRDefault="00BF7908" w:rsidP="00BF7908">
      <w:pPr>
        <w:spacing w:line="360" w:lineRule="auto"/>
        <w:rPr>
          <w:rFonts w:eastAsia="Calibri"/>
          <w:sz w:val="28"/>
          <w:szCs w:val="28"/>
          <w:lang w:val="vi-VN"/>
        </w:rPr>
      </w:pPr>
      <w:r w:rsidRPr="00265197">
        <w:rPr>
          <w:rFonts w:eastAsia="Calibri"/>
          <w:sz w:val="28"/>
          <w:szCs w:val="28"/>
          <w:lang w:val="vi-VN"/>
        </w:rPr>
        <w:t>Clock, reset và quản lý nguồn:</w:t>
      </w:r>
    </w:p>
    <w:p w14:paraId="3354A9CC" w14:textId="09FBF138" w:rsidR="00BF7908" w:rsidRPr="00265197" w:rsidRDefault="00BF7908" w:rsidP="005A545B">
      <w:pPr>
        <w:pStyle w:val="ListParagraph"/>
        <w:numPr>
          <w:ilvl w:val="0"/>
          <w:numId w:val="46"/>
        </w:numPr>
        <w:spacing w:line="360" w:lineRule="auto"/>
        <w:rPr>
          <w:rFonts w:eastAsia="Calibri"/>
          <w:sz w:val="28"/>
          <w:szCs w:val="28"/>
          <w:lang w:val="vi-VN"/>
        </w:rPr>
      </w:pPr>
      <w:r w:rsidRPr="00265197">
        <w:rPr>
          <w:rFonts w:eastAsia="Calibri"/>
          <w:sz w:val="28"/>
          <w:szCs w:val="28"/>
          <w:lang w:val="vi-VN"/>
        </w:rPr>
        <w:t>Sử dụng thạch anh ngoài từ 4Mhz -&gt; 16Mhz.</w:t>
      </w:r>
    </w:p>
    <w:p w14:paraId="399E023B" w14:textId="035F0633" w:rsidR="00BF7908" w:rsidRPr="00265197" w:rsidRDefault="00BF7908" w:rsidP="005A545B">
      <w:pPr>
        <w:pStyle w:val="ListParagraph"/>
        <w:numPr>
          <w:ilvl w:val="0"/>
          <w:numId w:val="46"/>
        </w:numPr>
        <w:spacing w:line="360" w:lineRule="auto"/>
        <w:rPr>
          <w:rFonts w:eastAsia="Calibri"/>
          <w:sz w:val="28"/>
          <w:szCs w:val="28"/>
          <w:lang w:val="vi-VN"/>
        </w:rPr>
      </w:pPr>
      <w:r w:rsidRPr="00265197">
        <w:rPr>
          <w:rFonts w:eastAsia="Calibri"/>
          <w:sz w:val="28"/>
          <w:szCs w:val="28"/>
          <w:lang w:val="vi-VN"/>
        </w:rPr>
        <w:t>Thạch anh nội RC ở 8Mhz hoặc 40kHZ.</w:t>
      </w:r>
    </w:p>
    <w:p w14:paraId="3BF092D6" w14:textId="68E459D3" w:rsidR="005A545B" w:rsidRPr="00265197" w:rsidRDefault="005A545B" w:rsidP="005A545B">
      <w:pPr>
        <w:pStyle w:val="ListParagraph"/>
        <w:numPr>
          <w:ilvl w:val="0"/>
          <w:numId w:val="46"/>
        </w:numPr>
        <w:spacing w:line="360" w:lineRule="auto"/>
        <w:rPr>
          <w:rFonts w:eastAsia="Calibri"/>
          <w:sz w:val="28"/>
          <w:szCs w:val="28"/>
          <w:lang w:val="vi-VN"/>
        </w:rPr>
      </w:pPr>
      <w:r w:rsidRPr="00265197">
        <w:rPr>
          <w:rFonts w:eastAsia="Calibri"/>
          <w:sz w:val="28"/>
          <w:szCs w:val="28"/>
          <w:lang w:val="vi-VN"/>
        </w:rPr>
        <w:t>Sử dụng thạch anh ngoài 32.768kHZ được sử dụng cho RTC (real time clock).</w:t>
      </w:r>
    </w:p>
    <w:p w14:paraId="3AFE2365" w14:textId="17C80CB6" w:rsidR="00BF7908" w:rsidRPr="00265197" w:rsidRDefault="005A545B" w:rsidP="005A545B">
      <w:pPr>
        <w:pStyle w:val="ListParagraph"/>
        <w:numPr>
          <w:ilvl w:val="0"/>
          <w:numId w:val="46"/>
        </w:numPr>
        <w:spacing w:line="360" w:lineRule="auto"/>
        <w:rPr>
          <w:rFonts w:eastAsia="Calibri"/>
          <w:sz w:val="28"/>
          <w:szCs w:val="28"/>
          <w:lang w:val="vi-VN"/>
        </w:rPr>
      </w:pPr>
      <w:r w:rsidRPr="00265197">
        <w:rPr>
          <w:rFonts w:eastAsia="Calibri"/>
          <w:sz w:val="28"/>
          <w:szCs w:val="28"/>
          <w:lang w:val="vi-VN"/>
        </w:rPr>
        <w:t>Power on reset (POR), power down reset (PDR), programmable voltage detector (PVD).</w:t>
      </w:r>
    </w:p>
    <w:p w14:paraId="6F0A2A6E" w14:textId="4E881A92" w:rsidR="005A545B" w:rsidRPr="00265197" w:rsidRDefault="005A545B" w:rsidP="005A545B">
      <w:pPr>
        <w:pStyle w:val="ListParagraph"/>
        <w:numPr>
          <w:ilvl w:val="0"/>
          <w:numId w:val="46"/>
        </w:numPr>
        <w:spacing w:line="360" w:lineRule="auto"/>
        <w:rPr>
          <w:rFonts w:eastAsia="Calibri"/>
          <w:sz w:val="28"/>
          <w:szCs w:val="28"/>
          <w:lang w:val="vi-VN"/>
        </w:rPr>
      </w:pPr>
      <w:r w:rsidRPr="00265197">
        <w:rPr>
          <w:rFonts w:eastAsia="Calibri"/>
          <w:sz w:val="28"/>
          <w:szCs w:val="28"/>
          <w:lang w:val="vi-VN"/>
        </w:rPr>
        <w:t>Điện áp hoạt động ở mức từ 1.8V -&gt; 3.6V.</w:t>
      </w:r>
    </w:p>
    <w:p w14:paraId="29B876ED" w14:textId="7F7AF167" w:rsidR="005A545B" w:rsidRPr="00265197" w:rsidRDefault="005A545B" w:rsidP="005A545B">
      <w:pPr>
        <w:pStyle w:val="ListParagraph"/>
        <w:numPr>
          <w:ilvl w:val="0"/>
          <w:numId w:val="46"/>
        </w:numPr>
        <w:spacing w:line="360" w:lineRule="auto"/>
        <w:rPr>
          <w:rFonts w:eastAsia="Calibri"/>
          <w:sz w:val="28"/>
          <w:szCs w:val="28"/>
          <w:lang w:val="vi-VN"/>
        </w:rPr>
      </w:pPr>
      <w:r w:rsidRPr="00265197">
        <w:rPr>
          <w:rFonts w:eastAsia="Calibri"/>
          <w:sz w:val="28"/>
          <w:szCs w:val="28"/>
          <w:lang w:val="vi-VN"/>
        </w:rPr>
        <w:t>Cấp nguồn ở chân Vbat bằng pin để hoạt động đồng bộ RTC và lưu trữ data khi mất nguồn cấp chính.</w:t>
      </w:r>
    </w:p>
    <w:p w14:paraId="78B2BA16" w14:textId="69573AC8" w:rsidR="005A545B" w:rsidRPr="00265197" w:rsidRDefault="005A545B" w:rsidP="005A545B">
      <w:pPr>
        <w:spacing w:line="360" w:lineRule="auto"/>
        <w:rPr>
          <w:rFonts w:eastAsia="Calibri"/>
          <w:sz w:val="28"/>
          <w:szCs w:val="28"/>
          <w:lang w:val="vi-VN"/>
        </w:rPr>
      </w:pPr>
      <w:r w:rsidRPr="00265197">
        <w:rPr>
          <w:rFonts w:eastAsia="Calibri"/>
          <w:sz w:val="28"/>
          <w:szCs w:val="28"/>
          <w:lang w:val="vi-VN"/>
        </w:rPr>
        <w:t>ADC : 2 bộ ADC 12bit với 10 kênh cho mỗi bộ.</w:t>
      </w:r>
    </w:p>
    <w:p w14:paraId="37989D41" w14:textId="12F454B0" w:rsidR="005A545B" w:rsidRPr="00265197" w:rsidRDefault="005A545B" w:rsidP="00B53C54">
      <w:pPr>
        <w:pStyle w:val="ListParagraph"/>
        <w:numPr>
          <w:ilvl w:val="0"/>
          <w:numId w:val="49"/>
        </w:numPr>
        <w:spacing w:line="360" w:lineRule="auto"/>
        <w:rPr>
          <w:rFonts w:eastAsia="Calibri"/>
          <w:sz w:val="28"/>
          <w:szCs w:val="28"/>
          <w:lang w:val="vi-VN"/>
        </w:rPr>
      </w:pPr>
      <w:r w:rsidRPr="00265197">
        <w:rPr>
          <w:rFonts w:eastAsia="Calibri"/>
          <w:sz w:val="28"/>
          <w:szCs w:val="28"/>
          <w:lang w:val="vi-VN"/>
        </w:rPr>
        <w:t>Giá trị chuyển đổi từ 0V -&gt; 3.6V.</w:t>
      </w:r>
    </w:p>
    <w:p w14:paraId="33EC5B56" w14:textId="0172B6E9" w:rsidR="005A545B" w:rsidRPr="00265197" w:rsidRDefault="005A545B" w:rsidP="00B53C54">
      <w:pPr>
        <w:pStyle w:val="ListParagraph"/>
        <w:numPr>
          <w:ilvl w:val="0"/>
          <w:numId w:val="49"/>
        </w:numPr>
        <w:spacing w:line="360" w:lineRule="auto"/>
        <w:rPr>
          <w:rFonts w:eastAsia="Calibri"/>
          <w:sz w:val="28"/>
          <w:szCs w:val="28"/>
          <w:lang w:val="vi-VN"/>
        </w:rPr>
      </w:pPr>
      <w:r w:rsidRPr="00265197">
        <w:rPr>
          <w:rFonts w:eastAsia="Calibri"/>
          <w:sz w:val="28"/>
          <w:szCs w:val="28"/>
          <w:lang w:val="vi-VN"/>
        </w:rPr>
        <w:t>Lấy mẫu 1 hoặc nhiều kênh.</w:t>
      </w:r>
    </w:p>
    <w:p w14:paraId="28F911AE" w14:textId="2EE57F9C" w:rsidR="005A545B" w:rsidRPr="00265197" w:rsidRDefault="005A545B" w:rsidP="00B53C54">
      <w:pPr>
        <w:pStyle w:val="ListParagraph"/>
        <w:numPr>
          <w:ilvl w:val="0"/>
          <w:numId w:val="49"/>
        </w:numPr>
        <w:spacing w:line="360" w:lineRule="auto"/>
        <w:rPr>
          <w:rFonts w:eastAsia="Calibri"/>
          <w:sz w:val="28"/>
          <w:szCs w:val="28"/>
          <w:lang w:val="vi-VN"/>
        </w:rPr>
      </w:pPr>
      <w:r w:rsidRPr="00265197">
        <w:rPr>
          <w:rFonts w:eastAsia="Calibri"/>
          <w:sz w:val="28"/>
          <w:szCs w:val="28"/>
          <w:lang w:val="vi-VN"/>
        </w:rPr>
        <w:t>Có cảm biến nhiệt độ nội.</w:t>
      </w:r>
    </w:p>
    <w:p w14:paraId="672470AD" w14:textId="26C8127A" w:rsidR="005A545B" w:rsidRPr="00265197" w:rsidRDefault="005A545B" w:rsidP="005A545B">
      <w:pPr>
        <w:spacing w:line="360" w:lineRule="auto"/>
        <w:rPr>
          <w:rFonts w:eastAsia="Calibri"/>
          <w:sz w:val="28"/>
          <w:szCs w:val="28"/>
          <w:lang w:val="vi-VN"/>
        </w:rPr>
      </w:pPr>
      <w:r w:rsidRPr="00265197">
        <w:rPr>
          <w:rFonts w:eastAsia="Calibri"/>
          <w:sz w:val="28"/>
          <w:szCs w:val="28"/>
          <w:lang w:val="vi-VN"/>
        </w:rPr>
        <w:t>DMA : bộ chuyển đổi giúp tăng tốc độ xử lí.</w:t>
      </w:r>
    </w:p>
    <w:p w14:paraId="2A0AFB5D" w14:textId="0FEDAC59" w:rsidR="005A545B" w:rsidRPr="00265197" w:rsidRDefault="005A545B" w:rsidP="00B53C54">
      <w:pPr>
        <w:pStyle w:val="ListParagraph"/>
        <w:numPr>
          <w:ilvl w:val="0"/>
          <w:numId w:val="48"/>
        </w:numPr>
        <w:spacing w:line="360" w:lineRule="auto"/>
        <w:rPr>
          <w:rFonts w:eastAsia="Calibri"/>
          <w:sz w:val="28"/>
          <w:szCs w:val="28"/>
          <w:lang w:val="vi-VN"/>
        </w:rPr>
      </w:pPr>
      <w:r w:rsidRPr="00265197">
        <w:rPr>
          <w:rFonts w:eastAsia="Calibri"/>
          <w:sz w:val="28"/>
          <w:szCs w:val="28"/>
          <w:lang w:val="vi-VN"/>
        </w:rPr>
        <w:t xml:space="preserve">7 kênh </w:t>
      </w:r>
      <w:r w:rsidR="00B53C54" w:rsidRPr="00265197">
        <w:rPr>
          <w:rFonts w:eastAsia="Calibri"/>
          <w:sz w:val="28"/>
          <w:szCs w:val="28"/>
          <w:lang w:val="vi-VN"/>
        </w:rPr>
        <w:t>DMA.</w:t>
      </w:r>
    </w:p>
    <w:p w14:paraId="14203FD9" w14:textId="6D8B4315" w:rsidR="005A545B" w:rsidRPr="00265197" w:rsidRDefault="005A545B" w:rsidP="00B53C54">
      <w:pPr>
        <w:pStyle w:val="ListParagraph"/>
        <w:numPr>
          <w:ilvl w:val="0"/>
          <w:numId w:val="48"/>
        </w:numPr>
        <w:spacing w:line="360" w:lineRule="auto"/>
        <w:rPr>
          <w:rFonts w:eastAsia="Calibri"/>
          <w:sz w:val="28"/>
          <w:szCs w:val="28"/>
          <w:lang w:val="vi-VN"/>
        </w:rPr>
      </w:pPr>
      <w:r w:rsidRPr="00265197">
        <w:rPr>
          <w:rFonts w:eastAsia="Calibri"/>
          <w:sz w:val="28"/>
          <w:szCs w:val="28"/>
          <w:lang w:val="vi-VN"/>
        </w:rPr>
        <w:t>Hỗ trợ DMA cho ADC,</w:t>
      </w:r>
      <w:r w:rsidR="00B53C54" w:rsidRPr="00265197">
        <w:rPr>
          <w:rFonts w:eastAsia="Calibri"/>
          <w:sz w:val="28"/>
          <w:szCs w:val="28"/>
          <w:lang w:val="vi-VN"/>
        </w:rPr>
        <w:t>I2C,SPI,UART.</w:t>
      </w:r>
    </w:p>
    <w:p w14:paraId="21F86FED" w14:textId="368A5CA7" w:rsidR="00B53C54" w:rsidRPr="00265197" w:rsidRDefault="00B53C54" w:rsidP="00B53C54">
      <w:pPr>
        <w:pStyle w:val="ListParagraph"/>
        <w:numPr>
          <w:ilvl w:val="0"/>
          <w:numId w:val="48"/>
        </w:numPr>
        <w:spacing w:line="360" w:lineRule="auto"/>
        <w:rPr>
          <w:rFonts w:eastAsia="Calibri"/>
          <w:sz w:val="28"/>
          <w:szCs w:val="28"/>
          <w:lang w:val="vi-VN"/>
        </w:rPr>
      </w:pPr>
      <w:r w:rsidRPr="00265197">
        <w:rPr>
          <w:rFonts w:eastAsia="Calibri"/>
          <w:sz w:val="28"/>
          <w:szCs w:val="28"/>
          <w:lang w:val="vi-VN"/>
        </w:rPr>
        <w:lastRenderedPageBreak/>
        <w:t>7 timer.</w:t>
      </w:r>
    </w:p>
    <w:p w14:paraId="1E418B5E" w14:textId="2CDCBFD2" w:rsidR="00B53C54" w:rsidRPr="00265197" w:rsidRDefault="00B53C54" w:rsidP="00B53C54">
      <w:pPr>
        <w:pStyle w:val="ListParagraph"/>
        <w:numPr>
          <w:ilvl w:val="0"/>
          <w:numId w:val="48"/>
        </w:numPr>
        <w:spacing w:line="360" w:lineRule="auto"/>
        <w:rPr>
          <w:rFonts w:eastAsia="Calibri"/>
          <w:sz w:val="28"/>
          <w:szCs w:val="28"/>
          <w:lang w:val="vi-VN"/>
        </w:rPr>
      </w:pPr>
      <w:r w:rsidRPr="00265197">
        <w:rPr>
          <w:rFonts w:eastAsia="Calibri"/>
          <w:sz w:val="28"/>
          <w:szCs w:val="28"/>
          <w:lang w:val="vi-VN"/>
        </w:rPr>
        <w:t>3 timer 16 bit hỗ trợ các mode IC/OC/PWM.</w:t>
      </w:r>
    </w:p>
    <w:p w14:paraId="3EF4E3F5" w14:textId="1CCB60E6" w:rsidR="00B53C54" w:rsidRPr="00265197" w:rsidRDefault="00B53C54" w:rsidP="00B53C54">
      <w:pPr>
        <w:pStyle w:val="ListParagraph"/>
        <w:numPr>
          <w:ilvl w:val="0"/>
          <w:numId w:val="48"/>
        </w:numPr>
        <w:spacing w:line="360" w:lineRule="auto"/>
        <w:rPr>
          <w:rFonts w:eastAsia="Calibri"/>
          <w:sz w:val="28"/>
          <w:szCs w:val="28"/>
          <w:lang w:val="vi-VN"/>
        </w:rPr>
      </w:pPr>
      <w:r w:rsidRPr="00265197">
        <w:rPr>
          <w:rFonts w:eastAsia="Calibri"/>
          <w:sz w:val="28"/>
          <w:szCs w:val="28"/>
          <w:lang w:val="vi-VN"/>
        </w:rPr>
        <w:t>1 timer 16 bit hỗ trợ điều khiển động cơ.</w:t>
      </w:r>
    </w:p>
    <w:p w14:paraId="610C3671" w14:textId="2C1F27EE" w:rsidR="00B53C54" w:rsidRPr="00265197" w:rsidRDefault="00B53C54" w:rsidP="00B53C54">
      <w:pPr>
        <w:pStyle w:val="ListParagraph"/>
        <w:numPr>
          <w:ilvl w:val="0"/>
          <w:numId w:val="48"/>
        </w:numPr>
        <w:spacing w:line="360" w:lineRule="auto"/>
        <w:rPr>
          <w:rFonts w:eastAsia="Calibri"/>
          <w:sz w:val="28"/>
          <w:szCs w:val="28"/>
          <w:lang w:val="vi-VN"/>
        </w:rPr>
      </w:pPr>
      <w:r w:rsidRPr="00265197">
        <w:rPr>
          <w:rFonts w:eastAsia="Calibri"/>
          <w:sz w:val="28"/>
          <w:szCs w:val="28"/>
          <w:lang w:val="vi-VN"/>
        </w:rPr>
        <w:t>2 watdog timer để bảo vệ và kiểm tra lỗi.</w:t>
      </w:r>
    </w:p>
    <w:p w14:paraId="6C6E7032" w14:textId="703F2573" w:rsidR="00B53C54" w:rsidRPr="00265197" w:rsidRDefault="00B53C54" w:rsidP="00B53C54">
      <w:pPr>
        <w:pStyle w:val="ListParagraph"/>
        <w:numPr>
          <w:ilvl w:val="0"/>
          <w:numId w:val="48"/>
        </w:numPr>
        <w:spacing w:line="360" w:lineRule="auto"/>
        <w:rPr>
          <w:rFonts w:eastAsia="Calibri"/>
          <w:sz w:val="28"/>
          <w:szCs w:val="28"/>
          <w:lang w:val="vi-VN"/>
        </w:rPr>
      </w:pPr>
      <w:r w:rsidRPr="00265197">
        <w:rPr>
          <w:rFonts w:eastAsia="Calibri"/>
          <w:sz w:val="28"/>
          <w:szCs w:val="28"/>
          <w:lang w:val="vi-VN"/>
        </w:rPr>
        <w:t>1 systick timer 24bit đếm xuống dùng cho các ứng dụng như delay.</w:t>
      </w:r>
    </w:p>
    <w:p w14:paraId="287C40AF" w14:textId="5012B5B8" w:rsidR="00B53C54" w:rsidRPr="00265197" w:rsidRDefault="00B53C54" w:rsidP="00B53C54">
      <w:pPr>
        <w:spacing w:line="360" w:lineRule="auto"/>
        <w:rPr>
          <w:rFonts w:eastAsia="Calibri"/>
          <w:sz w:val="28"/>
          <w:szCs w:val="28"/>
          <w:lang w:val="vi-VN"/>
        </w:rPr>
      </w:pPr>
      <w:r w:rsidRPr="00265197">
        <w:rPr>
          <w:rFonts w:eastAsia="Calibri"/>
          <w:sz w:val="28"/>
          <w:szCs w:val="28"/>
          <w:lang w:val="vi-VN"/>
        </w:rPr>
        <w:t>Hỗ trợ 9 kênh giao tiếp gồm :</w:t>
      </w:r>
    </w:p>
    <w:p w14:paraId="338294FD" w14:textId="2328B091" w:rsidR="00B53C54" w:rsidRPr="00265197" w:rsidRDefault="00B53C54" w:rsidP="00B53C54">
      <w:pPr>
        <w:pStyle w:val="ListParagraph"/>
        <w:numPr>
          <w:ilvl w:val="0"/>
          <w:numId w:val="50"/>
        </w:numPr>
        <w:spacing w:line="360" w:lineRule="auto"/>
        <w:rPr>
          <w:rFonts w:eastAsia="Calibri"/>
          <w:sz w:val="28"/>
          <w:szCs w:val="28"/>
          <w:lang w:val="vi-VN"/>
        </w:rPr>
      </w:pPr>
      <w:r w:rsidRPr="00265197">
        <w:rPr>
          <w:rFonts w:eastAsia="Calibri"/>
          <w:sz w:val="28"/>
          <w:szCs w:val="28"/>
          <w:lang w:val="vi-VN"/>
        </w:rPr>
        <w:t>3 bộ I2C.</w:t>
      </w:r>
    </w:p>
    <w:p w14:paraId="660F8C9E" w14:textId="1EFC7C68" w:rsidR="00B53C54" w:rsidRPr="00265197" w:rsidRDefault="00B53C54" w:rsidP="00B53C54">
      <w:pPr>
        <w:pStyle w:val="ListParagraph"/>
        <w:numPr>
          <w:ilvl w:val="0"/>
          <w:numId w:val="50"/>
        </w:numPr>
        <w:spacing w:line="360" w:lineRule="auto"/>
        <w:rPr>
          <w:rFonts w:eastAsia="Calibri"/>
          <w:sz w:val="28"/>
          <w:szCs w:val="28"/>
          <w:lang w:val="vi-VN"/>
        </w:rPr>
      </w:pPr>
      <w:r w:rsidRPr="00265197">
        <w:rPr>
          <w:rFonts w:eastAsia="Calibri"/>
          <w:sz w:val="28"/>
          <w:szCs w:val="28"/>
          <w:lang w:val="vi-VN"/>
        </w:rPr>
        <w:t>4 bộ USART, 2 UART.</w:t>
      </w:r>
    </w:p>
    <w:p w14:paraId="2AB172B4" w14:textId="0652A57D" w:rsidR="00BF7908" w:rsidRPr="00265197" w:rsidRDefault="00B53C54" w:rsidP="00B53C54">
      <w:pPr>
        <w:pStyle w:val="ListParagraph"/>
        <w:numPr>
          <w:ilvl w:val="0"/>
          <w:numId w:val="50"/>
        </w:numPr>
        <w:spacing w:line="360" w:lineRule="auto"/>
        <w:rPr>
          <w:rFonts w:eastAsia="Calibri"/>
          <w:sz w:val="28"/>
          <w:szCs w:val="28"/>
          <w:lang w:val="vi-VN"/>
        </w:rPr>
      </w:pPr>
      <w:r w:rsidRPr="00265197">
        <w:rPr>
          <w:rFonts w:eastAsia="Calibri"/>
          <w:sz w:val="28"/>
          <w:szCs w:val="28"/>
          <w:lang w:val="vi-VN"/>
        </w:rPr>
        <w:t>3 SPIS.</w:t>
      </w:r>
    </w:p>
    <w:p w14:paraId="36FB499E" w14:textId="2A4E2B69" w:rsidR="00B53C54" w:rsidRPr="00265197" w:rsidRDefault="00B53C54" w:rsidP="00B53C54">
      <w:pPr>
        <w:pStyle w:val="ListParagraph"/>
        <w:numPr>
          <w:ilvl w:val="0"/>
          <w:numId w:val="50"/>
        </w:numPr>
        <w:spacing w:line="360" w:lineRule="auto"/>
        <w:rPr>
          <w:rFonts w:eastAsia="Calibri"/>
          <w:sz w:val="28"/>
          <w:szCs w:val="28"/>
          <w:lang w:val="vi-VN"/>
        </w:rPr>
      </w:pPr>
      <w:r w:rsidRPr="00265197">
        <w:rPr>
          <w:rFonts w:eastAsia="Calibri"/>
          <w:sz w:val="28"/>
          <w:szCs w:val="28"/>
          <w:lang w:val="vi-VN"/>
        </w:rPr>
        <w:t>1 FSMC.</w:t>
      </w:r>
    </w:p>
    <w:p w14:paraId="3316CD23" w14:textId="6F24D40E" w:rsidR="00B53C54" w:rsidRPr="00265197" w:rsidRDefault="00B53C54" w:rsidP="00B53C54">
      <w:pPr>
        <w:pStyle w:val="ListParagraph"/>
        <w:numPr>
          <w:ilvl w:val="0"/>
          <w:numId w:val="50"/>
        </w:numPr>
        <w:spacing w:line="360" w:lineRule="auto"/>
        <w:rPr>
          <w:rFonts w:eastAsia="Calibri"/>
          <w:sz w:val="28"/>
          <w:szCs w:val="28"/>
          <w:lang w:val="vi-VN"/>
        </w:rPr>
      </w:pPr>
      <w:r w:rsidRPr="00265197">
        <w:rPr>
          <w:rFonts w:eastAsia="Calibri"/>
          <w:sz w:val="28"/>
          <w:szCs w:val="28"/>
          <w:lang w:val="vi-VN"/>
        </w:rPr>
        <w:t>2 bộ giao tiếp CAN.</w:t>
      </w:r>
    </w:p>
    <w:p w14:paraId="4E568A97" w14:textId="4DBB5902" w:rsidR="00B53C54" w:rsidRPr="00265197" w:rsidRDefault="00B53C54" w:rsidP="00B53C54">
      <w:pPr>
        <w:pStyle w:val="ListParagraph"/>
        <w:numPr>
          <w:ilvl w:val="0"/>
          <w:numId w:val="50"/>
        </w:numPr>
        <w:spacing w:line="360" w:lineRule="auto"/>
        <w:rPr>
          <w:rFonts w:eastAsia="Calibri"/>
          <w:sz w:val="28"/>
          <w:szCs w:val="28"/>
          <w:lang w:val="vi-VN"/>
        </w:rPr>
      </w:pPr>
      <w:r w:rsidRPr="00265197">
        <w:rPr>
          <w:rFonts w:eastAsia="Calibri"/>
          <w:sz w:val="28"/>
          <w:szCs w:val="28"/>
          <w:lang w:val="vi-VN"/>
        </w:rPr>
        <w:t>USB 2.0 full speed.</w:t>
      </w:r>
    </w:p>
    <w:p w14:paraId="213BC848" w14:textId="23608344" w:rsidR="00B53C54" w:rsidRPr="00265197" w:rsidRDefault="00B53C54" w:rsidP="00B53C54">
      <w:pPr>
        <w:pStyle w:val="ListParagraph"/>
        <w:numPr>
          <w:ilvl w:val="0"/>
          <w:numId w:val="50"/>
        </w:numPr>
        <w:spacing w:line="360" w:lineRule="auto"/>
        <w:rPr>
          <w:rFonts w:eastAsia="Calibri"/>
          <w:sz w:val="28"/>
          <w:szCs w:val="28"/>
          <w:lang w:val="vi-VN"/>
        </w:rPr>
      </w:pPr>
      <w:r w:rsidRPr="00265197">
        <w:rPr>
          <w:rFonts w:eastAsia="Calibri"/>
          <w:sz w:val="28"/>
          <w:szCs w:val="28"/>
          <w:lang w:val="vi-VN"/>
        </w:rPr>
        <w:t>1 bộ giao tiếp SDIO/MMC.</w:t>
      </w:r>
    </w:p>
    <w:p w14:paraId="1F33DB1A" w14:textId="77777777" w:rsidR="00BF7908" w:rsidRPr="00265197" w:rsidRDefault="00BF7908" w:rsidP="00BF7908">
      <w:pPr>
        <w:spacing w:line="360" w:lineRule="auto"/>
        <w:rPr>
          <w:rFonts w:eastAsia="Calibri"/>
          <w:sz w:val="28"/>
          <w:szCs w:val="28"/>
          <w:lang w:val="vi-VN"/>
        </w:rPr>
      </w:pPr>
    </w:p>
    <w:p w14:paraId="6F2D47E3" w14:textId="378DC5DF" w:rsidR="00F52647" w:rsidRPr="00EB6FB4" w:rsidRDefault="00F52647" w:rsidP="00F52647">
      <w:pPr>
        <w:pStyle w:val="ListParagraph"/>
        <w:numPr>
          <w:ilvl w:val="0"/>
          <w:numId w:val="32"/>
        </w:numPr>
        <w:spacing w:line="360" w:lineRule="auto"/>
        <w:jc w:val="both"/>
        <w:rPr>
          <w:rFonts w:eastAsia="Calibri"/>
          <w:sz w:val="28"/>
          <w:szCs w:val="28"/>
        </w:rPr>
      </w:pPr>
      <w:r w:rsidRPr="00EB6FB4">
        <w:rPr>
          <w:rFonts w:eastAsia="Calibri"/>
          <w:sz w:val="28"/>
          <w:szCs w:val="28"/>
        </w:rPr>
        <w:t>Sơ đồ và chức năng các chân của vi điều khiển STM32F407VET6</w:t>
      </w:r>
    </w:p>
    <w:p w14:paraId="4C3E6C0F" w14:textId="26E3ACE7" w:rsidR="00CF3517" w:rsidRPr="00265197" w:rsidRDefault="00CF3517" w:rsidP="00CF3517">
      <w:pPr>
        <w:spacing w:line="360" w:lineRule="auto"/>
        <w:jc w:val="both"/>
        <w:rPr>
          <w:rFonts w:eastAsia="Calibri"/>
          <w:i/>
          <w:iCs/>
          <w:sz w:val="28"/>
          <w:szCs w:val="28"/>
        </w:rPr>
      </w:pPr>
      <w:r w:rsidRPr="00265197">
        <w:rPr>
          <w:noProof/>
        </w:rPr>
        <w:drawing>
          <wp:inline distT="0" distB="0" distL="0" distR="0" wp14:anchorId="1CE5D95C" wp14:editId="5B672BA8">
            <wp:extent cx="1454150" cy="2209872"/>
            <wp:effectExtent l="0" t="0" r="0" b="0"/>
            <wp:docPr id="862988505" name="Picture 5" descr="A circuit board with different colore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88505" name="Picture 5" descr="A circuit board with different colored wi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2891" cy="2223156"/>
                    </a:xfrm>
                    <a:prstGeom prst="rect">
                      <a:avLst/>
                    </a:prstGeom>
                    <a:noFill/>
                    <a:ln>
                      <a:noFill/>
                    </a:ln>
                  </pic:spPr>
                </pic:pic>
              </a:graphicData>
            </a:graphic>
          </wp:inline>
        </w:drawing>
      </w:r>
      <w:r w:rsidRPr="00265197">
        <w:rPr>
          <w:noProof/>
        </w:rPr>
        <w:drawing>
          <wp:inline distT="0" distB="0" distL="0" distR="0" wp14:anchorId="78BC2E83" wp14:editId="09213E7E">
            <wp:extent cx="2095500" cy="1677744"/>
            <wp:effectExtent l="0" t="0" r="0" b="0"/>
            <wp:docPr id="181014557" name="Picture 6" descr="A circuit board with many colore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4557" name="Picture 6" descr="A circuit board with many colored wir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6858" cy="1694844"/>
                    </a:xfrm>
                    <a:prstGeom prst="rect">
                      <a:avLst/>
                    </a:prstGeom>
                    <a:noFill/>
                    <a:ln>
                      <a:noFill/>
                    </a:ln>
                  </pic:spPr>
                </pic:pic>
              </a:graphicData>
            </a:graphic>
          </wp:inline>
        </w:drawing>
      </w:r>
      <w:r w:rsidRPr="00265197">
        <w:rPr>
          <w:noProof/>
        </w:rPr>
        <w:drawing>
          <wp:inline distT="0" distB="0" distL="0" distR="0" wp14:anchorId="4379E2A8" wp14:editId="4A0A530F">
            <wp:extent cx="1974850" cy="1572074"/>
            <wp:effectExtent l="0" t="0" r="6350" b="9525"/>
            <wp:docPr id="499598131" name="Picture 7" descr="A circuit board with many colore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98131" name="Picture 7" descr="A circuit board with many colored wir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3942" cy="1595233"/>
                    </a:xfrm>
                    <a:prstGeom prst="rect">
                      <a:avLst/>
                    </a:prstGeom>
                    <a:noFill/>
                    <a:ln>
                      <a:noFill/>
                    </a:ln>
                  </pic:spPr>
                </pic:pic>
              </a:graphicData>
            </a:graphic>
          </wp:inline>
        </w:drawing>
      </w:r>
    </w:p>
    <w:p w14:paraId="5D7DB60B" w14:textId="77777777" w:rsidR="00D70B87" w:rsidRPr="00265197" w:rsidRDefault="00D70B87" w:rsidP="00CF3517">
      <w:pPr>
        <w:spacing w:line="360" w:lineRule="auto"/>
        <w:jc w:val="both"/>
        <w:rPr>
          <w:rFonts w:eastAsia="Calibri"/>
          <w:sz w:val="28"/>
          <w:szCs w:val="28"/>
          <w:lang w:val="vi-VN"/>
        </w:rPr>
      </w:pPr>
    </w:p>
    <w:p w14:paraId="0F0B8AB2" w14:textId="6B134652" w:rsidR="00CF3517" w:rsidRPr="00265197" w:rsidRDefault="00CF3517" w:rsidP="00CF3517">
      <w:pPr>
        <w:spacing w:line="360" w:lineRule="auto"/>
        <w:jc w:val="both"/>
        <w:rPr>
          <w:rFonts w:eastAsia="Calibri"/>
          <w:sz w:val="28"/>
          <w:szCs w:val="28"/>
          <w:lang w:val="en-US"/>
        </w:rPr>
      </w:pPr>
      <w:r w:rsidRPr="00265197">
        <w:rPr>
          <w:rFonts w:eastAsia="Calibri"/>
          <w:sz w:val="28"/>
          <w:szCs w:val="28"/>
          <w:lang w:val="en-US"/>
        </w:rPr>
        <w:t>Các chân của STM32F407VET6 có thể được chia thành các nhóm chính sau:</w:t>
      </w:r>
    </w:p>
    <w:p w14:paraId="48D47C85" w14:textId="77777777" w:rsidR="00CF3517" w:rsidRPr="00265197" w:rsidRDefault="00CF3517" w:rsidP="00CF3517">
      <w:pPr>
        <w:numPr>
          <w:ilvl w:val="0"/>
          <w:numId w:val="51"/>
        </w:numPr>
        <w:spacing w:line="360" w:lineRule="auto"/>
        <w:jc w:val="both"/>
        <w:rPr>
          <w:rFonts w:eastAsia="Calibri"/>
          <w:sz w:val="28"/>
          <w:szCs w:val="28"/>
          <w:lang w:val="en-US"/>
        </w:rPr>
      </w:pPr>
      <w:r w:rsidRPr="00265197">
        <w:rPr>
          <w:rFonts w:eastAsia="Calibri"/>
          <w:b/>
          <w:bCs/>
          <w:sz w:val="28"/>
          <w:szCs w:val="28"/>
          <w:lang w:val="en-US"/>
        </w:rPr>
        <w:t>Chân nguồn:</w:t>
      </w:r>
    </w:p>
    <w:p w14:paraId="1AB9DA74" w14:textId="77777777" w:rsidR="00CF3517" w:rsidRPr="00265197" w:rsidRDefault="00CF3517" w:rsidP="00CF3517">
      <w:pPr>
        <w:numPr>
          <w:ilvl w:val="1"/>
          <w:numId w:val="51"/>
        </w:numPr>
        <w:spacing w:line="360" w:lineRule="auto"/>
        <w:jc w:val="both"/>
        <w:rPr>
          <w:rFonts w:eastAsia="Calibri"/>
          <w:sz w:val="28"/>
          <w:szCs w:val="28"/>
          <w:lang w:val="en-US"/>
        </w:rPr>
      </w:pPr>
      <w:r w:rsidRPr="00265197">
        <w:rPr>
          <w:rFonts w:eastAsia="Calibri"/>
          <w:b/>
          <w:bCs/>
          <w:sz w:val="28"/>
          <w:szCs w:val="28"/>
          <w:lang w:val="en-US"/>
        </w:rPr>
        <w:t>VCC:</w:t>
      </w:r>
      <w:r w:rsidRPr="00265197">
        <w:rPr>
          <w:rFonts w:eastAsia="Calibri"/>
          <w:sz w:val="28"/>
          <w:szCs w:val="28"/>
          <w:lang w:val="en-US"/>
        </w:rPr>
        <w:t xml:space="preserve"> Nguồn điện dương cho vi điều khiển.</w:t>
      </w:r>
    </w:p>
    <w:p w14:paraId="66FE4956" w14:textId="77777777" w:rsidR="00CF3517" w:rsidRPr="00265197" w:rsidRDefault="00CF3517" w:rsidP="00CF3517">
      <w:pPr>
        <w:numPr>
          <w:ilvl w:val="1"/>
          <w:numId w:val="51"/>
        </w:numPr>
        <w:spacing w:line="360" w:lineRule="auto"/>
        <w:jc w:val="both"/>
        <w:rPr>
          <w:rFonts w:eastAsia="Calibri"/>
          <w:sz w:val="28"/>
          <w:szCs w:val="28"/>
          <w:lang w:val="en-US"/>
        </w:rPr>
      </w:pPr>
      <w:r w:rsidRPr="00265197">
        <w:rPr>
          <w:rFonts w:eastAsia="Calibri"/>
          <w:b/>
          <w:bCs/>
          <w:sz w:val="28"/>
          <w:szCs w:val="28"/>
          <w:lang w:val="en-US"/>
        </w:rPr>
        <w:lastRenderedPageBreak/>
        <w:t>GND:</w:t>
      </w:r>
      <w:r w:rsidRPr="00265197">
        <w:rPr>
          <w:rFonts w:eastAsia="Calibri"/>
          <w:sz w:val="28"/>
          <w:szCs w:val="28"/>
          <w:lang w:val="en-US"/>
        </w:rPr>
        <w:t xml:space="preserve"> Nguồn điện âm (mass).</w:t>
      </w:r>
    </w:p>
    <w:p w14:paraId="44506719" w14:textId="77777777" w:rsidR="00CF3517" w:rsidRPr="00265197" w:rsidRDefault="00CF3517" w:rsidP="00CF3517">
      <w:pPr>
        <w:numPr>
          <w:ilvl w:val="0"/>
          <w:numId w:val="51"/>
        </w:numPr>
        <w:spacing w:line="360" w:lineRule="auto"/>
        <w:jc w:val="both"/>
        <w:rPr>
          <w:rFonts w:eastAsia="Calibri"/>
          <w:sz w:val="28"/>
          <w:szCs w:val="28"/>
          <w:lang w:val="en-US"/>
        </w:rPr>
      </w:pPr>
      <w:r w:rsidRPr="00265197">
        <w:rPr>
          <w:rFonts w:eastAsia="Calibri"/>
          <w:b/>
          <w:bCs/>
          <w:sz w:val="28"/>
          <w:szCs w:val="28"/>
          <w:lang w:val="en-US"/>
        </w:rPr>
        <w:t>Chân tín hiệu:</w:t>
      </w:r>
    </w:p>
    <w:p w14:paraId="5B8FF16A" w14:textId="77777777" w:rsidR="00CF3517" w:rsidRPr="00265197" w:rsidRDefault="00CF3517" w:rsidP="00CF3517">
      <w:pPr>
        <w:numPr>
          <w:ilvl w:val="1"/>
          <w:numId w:val="51"/>
        </w:numPr>
        <w:spacing w:line="360" w:lineRule="auto"/>
        <w:jc w:val="both"/>
        <w:rPr>
          <w:rFonts w:eastAsia="Calibri"/>
          <w:sz w:val="28"/>
          <w:szCs w:val="28"/>
          <w:lang w:val="en-US"/>
        </w:rPr>
      </w:pPr>
      <w:r w:rsidRPr="00265197">
        <w:rPr>
          <w:rFonts w:eastAsia="Calibri"/>
          <w:b/>
          <w:bCs/>
          <w:sz w:val="28"/>
          <w:szCs w:val="28"/>
          <w:lang w:val="en-US"/>
        </w:rPr>
        <w:t>GPIO (General Purpose Input/Output):</w:t>
      </w:r>
      <w:r w:rsidRPr="00265197">
        <w:rPr>
          <w:rFonts w:eastAsia="Calibri"/>
          <w:sz w:val="28"/>
          <w:szCs w:val="28"/>
          <w:lang w:val="en-US"/>
        </w:rPr>
        <w:t xml:space="preserve"> Các chân có thể được cấu hình làm ngõ vào hoặc ngõ ra để tương tác với các thiết bị ngoại vi khác.</w:t>
      </w:r>
    </w:p>
    <w:p w14:paraId="3C2D465A" w14:textId="77777777" w:rsidR="00CF3517" w:rsidRPr="00265197" w:rsidRDefault="00CF3517" w:rsidP="00CF3517">
      <w:pPr>
        <w:numPr>
          <w:ilvl w:val="1"/>
          <w:numId w:val="51"/>
        </w:numPr>
        <w:spacing w:line="360" w:lineRule="auto"/>
        <w:jc w:val="both"/>
        <w:rPr>
          <w:rFonts w:eastAsia="Calibri"/>
          <w:sz w:val="28"/>
          <w:szCs w:val="28"/>
          <w:lang w:val="en-US"/>
        </w:rPr>
      </w:pPr>
      <w:r w:rsidRPr="00265197">
        <w:rPr>
          <w:rFonts w:eastAsia="Calibri"/>
          <w:b/>
          <w:bCs/>
          <w:sz w:val="28"/>
          <w:szCs w:val="28"/>
          <w:lang w:val="en-US"/>
        </w:rPr>
        <w:t>UART (Universal Asynchronous Receiver-Transmitter):</w:t>
      </w:r>
      <w:r w:rsidRPr="00265197">
        <w:rPr>
          <w:rFonts w:eastAsia="Calibri"/>
          <w:sz w:val="28"/>
          <w:szCs w:val="28"/>
          <w:lang w:val="en-US"/>
        </w:rPr>
        <w:t xml:space="preserve"> Dùng để truyền nhận dữ liệu tuần tự.</w:t>
      </w:r>
    </w:p>
    <w:p w14:paraId="2FF0B22E" w14:textId="77777777" w:rsidR="00CF3517" w:rsidRPr="00265197" w:rsidRDefault="00CF3517" w:rsidP="00CF3517">
      <w:pPr>
        <w:numPr>
          <w:ilvl w:val="1"/>
          <w:numId w:val="51"/>
        </w:numPr>
        <w:spacing w:line="360" w:lineRule="auto"/>
        <w:jc w:val="both"/>
        <w:rPr>
          <w:rFonts w:eastAsia="Calibri"/>
          <w:sz w:val="28"/>
          <w:szCs w:val="28"/>
          <w:lang w:val="en-US"/>
        </w:rPr>
      </w:pPr>
      <w:r w:rsidRPr="00265197">
        <w:rPr>
          <w:rFonts w:eastAsia="Calibri"/>
          <w:b/>
          <w:bCs/>
          <w:sz w:val="28"/>
          <w:szCs w:val="28"/>
          <w:lang w:val="en-US"/>
        </w:rPr>
        <w:t>SPI (Serial Peripheral Interface):</w:t>
      </w:r>
      <w:r w:rsidRPr="00265197">
        <w:rPr>
          <w:rFonts w:eastAsia="Calibri"/>
          <w:sz w:val="28"/>
          <w:szCs w:val="28"/>
          <w:lang w:val="en-US"/>
        </w:rPr>
        <w:t xml:space="preserve"> Giao tiếp nối tiếp đồng bộ.</w:t>
      </w:r>
    </w:p>
    <w:p w14:paraId="3FF04D20" w14:textId="77777777" w:rsidR="00CF3517" w:rsidRPr="00265197" w:rsidRDefault="00CF3517" w:rsidP="00CF3517">
      <w:pPr>
        <w:numPr>
          <w:ilvl w:val="1"/>
          <w:numId w:val="51"/>
        </w:numPr>
        <w:spacing w:line="360" w:lineRule="auto"/>
        <w:jc w:val="both"/>
        <w:rPr>
          <w:rFonts w:eastAsia="Calibri"/>
          <w:sz w:val="28"/>
          <w:szCs w:val="28"/>
          <w:lang w:val="en-US"/>
        </w:rPr>
      </w:pPr>
      <w:r w:rsidRPr="00265197">
        <w:rPr>
          <w:rFonts w:eastAsia="Calibri"/>
          <w:b/>
          <w:bCs/>
          <w:sz w:val="28"/>
          <w:szCs w:val="28"/>
          <w:lang w:val="en-US"/>
        </w:rPr>
        <w:t>I2C (Inter-Integrated Circuit):</w:t>
      </w:r>
      <w:r w:rsidRPr="00265197">
        <w:rPr>
          <w:rFonts w:eastAsia="Calibri"/>
          <w:sz w:val="28"/>
          <w:szCs w:val="28"/>
          <w:lang w:val="en-US"/>
        </w:rPr>
        <w:t xml:space="preserve"> Giao tiếp nối tiếp đồng bộ tốc độ thấp.</w:t>
      </w:r>
    </w:p>
    <w:p w14:paraId="00CBAA3B" w14:textId="77777777" w:rsidR="00CF3517" w:rsidRPr="00265197" w:rsidRDefault="00CF3517" w:rsidP="00CF3517">
      <w:pPr>
        <w:numPr>
          <w:ilvl w:val="1"/>
          <w:numId w:val="51"/>
        </w:numPr>
        <w:spacing w:line="360" w:lineRule="auto"/>
        <w:jc w:val="both"/>
        <w:rPr>
          <w:rFonts w:eastAsia="Calibri"/>
          <w:sz w:val="28"/>
          <w:szCs w:val="28"/>
          <w:lang w:val="en-US"/>
        </w:rPr>
      </w:pPr>
      <w:r w:rsidRPr="00265197">
        <w:rPr>
          <w:rFonts w:eastAsia="Calibri"/>
          <w:b/>
          <w:bCs/>
          <w:sz w:val="28"/>
          <w:szCs w:val="28"/>
          <w:lang w:val="en-US"/>
        </w:rPr>
        <w:t>USB:</w:t>
      </w:r>
      <w:r w:rsidRPr="00265197">
        <w:rPr>
          <w:rFonts w:eastAsia="Calibri"/>
          <w:sz w:val="28"/>
          <w:szCs w:val="28"/>
          <w:lang w:val="en-US"/>
        </w:rPr>
        <w:t xml:space="preserve"> Giao tiếp nối tiếp tốc độ cao, dùng để kết nối với máy tính hoặc các thiết bị USB khác.</w:t>
      </w:r>
    </w:p>
    <w:p w14:paraId="204E589A" w14:textId="77777777" w:rsidR="00CF3517" w:rsidRPr="00265197" w:rsidRDefault="00CF3517" w:rsidP="00CF3517">
      <w:pPr>
        <w:numPr>
          <w:ilvl w:val="1"/>
          <w:numId w:val="51"/>
        </w:numPr>
        <w:spacing w:line="360" w:lineRule="auto"/>
        <w:jc w:val="both"/>
        <w:rPr>
          <w:rFonts w:eastAsia="Calibri"/>
          <w:sz w:val="28"/>
          <w:szCs w:val="28"/>
          <w:lang w:val="en-US"/>
        </w:rPr>
      </w:pPr>
      <w:r w:rsidRPr="00265197">
        <w:rPr>
          <w:rFonts w:eastAsia="Calibri"/>
          <w:b/>
          <w:bCs/>
          <w:sz w:val="28"/>
          <w:szCs w:val="28"/>
          <w:lang w:val="en-US"/>
        </w:rPr>
        <w:t>CAN (Controller Area Network):</w:t>
      </w:r>
      <w:r w:rsidRPr="00265197">
        <w:rPr>
          <w:rFonts w:eastAsia="Calibri"/>
          <w:sz w:val="28"/>
          <w:szCs w:val="28"/>
          <w:lang w:val="en-US"/>
        </w:rPr>
        <w:t xml:space="preserve"> Giao tiếp công nghiệp, thường dùng trong các hệ thống ô tô.</w:t>
      </w:r>
    </w:p>
    <w:p w14:paraId="78A9C424" w14:textId="77777777" w:rsidR="00CF3517" w:rsidRPr="00265197" w:rsidRDefault="00CF3517" w:rsidP="00CF3517">
      <w:pPr>
        <w:numPr>
          <w:ilvl w:val="1"/>
          <w:numId w:val="51"/>
        </w:numPr>
        <w:spacing w:line="360" w:lineRule="auto"/>
        <w:jc w:val="both"/>
        <w:rPr>
          <w:rFonts w:eastAsia="Calibri"/>
          <w:sz w:val="28"/>
          <w:szCs w:val="28"/>
          <w:lang w:val="en-US"/>
        </w:rPr>
      </w:pPr>
      <w:r w:rsidRPr="00265197">
        <w:rPr>
          <w:rFonts w:eastAsia="Calibri"/>
          <w:b/>
          <w:bCs/>
          <w:sz w:val="28"/>
          <w:szCs w:val="28"/>
          <w:lang w:val="en-US"/>
        </w:rPr>
        <w:t>ADC (Analog-to-Digital Converter):</w:t>
      </w:r>
      <w:r w:rsidRPr="00265197">
        <w:rPr>
          <w:rFonts w:eastAsia="Calibri"/>
          <w:sz w:val="28"/>
          <w:szCs w:val="28"/>
          <w:lang w:val="en-US"/>
        </w:rPr>
        <w:t xml:space="preserve"> Chuyển đổi tín hiệu tương tự thành tín hiệu số.</w:t>
      </w:r>
    </w:p>
    <w:p w14:paraId="23D68743" w14:textId="77777777" w:rsidR="00CF3517" w:rsidRPr="00265197" w:rsidRDefault="00CF3517" w:rsidP="00CF3517">
      <w:pPr>
        <w:numPr>
          <w:ilvl w:val="1"/>
          <w:numId w:val="51"/>
        </w:numPr>
        <w:spacing w:line="360" w:lineRule="auto"/>
        <w:jc w:val="both"/>
        <w:rPr>
          <w:rFonts w:eastAsia="Calibri"/>
          <w:sz w:val="28"/>
          <w:szCs w:val="28"/>
          <w:lang w:val="en-US"/>
        </w:rPr>
      </w:pPr>
      <w:r w:rsidRPr="00265197">
        <w:rPr>
          <w:rFonts w:eastAsia="Calibri"/>
          <w:b/>
          <w:bCs/>
          <w:sz w:val="28"/>
          <w:szCs w:val="28"/>
          <w:lang w:val="en-US"/>
        </w:rPr>
        <w:t>DAC (Digital-to-Analog Converter):</w:t>
      </w:r>
      <w:r w:rsidRPr="00265197">
        <w:rPr>
          <w:rFonts w:eastAsia="Calibri"/>
          <w:sz w:val="28"/>
          <w:szCs w:val="28"/>
          <w:lang w:val="en-US"/>
        </w:rPr>
        <w:t xml:space="preserve"> Chuyển đổi tín hiệu số thành tín hiệu tương tự.</w:t>
      </w:r>
    </w:p>
    <w:p w14:paraId="780FE00A" w14:textId="77777777" w:rsidR="00CF3517" w:rsidRPr="00265197" w:rsidRDefault="00CF3517" w:rsidP="00CF3517">
      <w:pPr>
        <w:numPr>
          <w:ilvl w:val="1"/>
          <w:numId w:val="51"/>
        </w:numPr>
        <w:spacing w:line="360" w:lineRule="auto"/>
        <w:jc w:val="both"/>
        <w:rPr>
          <w:rFonts w:eastAsia="Calibri"/>
          <w:sz w:val="28"/>
          <w:szCs w:val="28"/>
          <w:lang w:val="en-US"/>
        </w:rPr>
      </w:pPr>
      <w:r w:rsidRPr="00265197">
        <w:rPr>
          <w:rFonts w:eastAsia="Calibri"/>
          <w:b/>
          <w:bCs/>
          <w:sz w:val="28"/>
          <w:szCs w:val="28"/>
          <w:lang w:val="en-US"/>
        </w:rPr>
        <w:t>Timer:</w:t>
      </w:r>
      <w:r w:rsidRPr="00265197">
        <w:rPr>
          <w:rFonts w:eastAsia="Calibri"/>
          <w:sz w:val="28"/>
          <w:szCs w:val="28"/>
          <w:lang w:val="en-US"/>
        </w:rPr>
        <w:t xml:space="preserve"> Tạo xung, đo thời gian, điều khiển PWM.</w:t>
      </w:r>
    </w:p>
    <w:p w14:paraId="1412E382" w14:textId="77777777" w:rsidR="00CF3517" w:rsidRPr="00265197" w:rsidRDefault="00CF3517" w:rsidP="00CF3517">
      <w:pPr>
        <w:numPr>
          <w:ilvl w:val="1"/>
          <w:numId w:val="51"/>
        </w:numPr>
        <w:spacing w:line="360" w:lineRule="auto"/>
        <w:jc w:val="both"/>
        <w:rPr>
          <w:rFonts w:eastAsia="Calibri"/>
          <w:sz w:val="28"/>
          <w:szCs w:val="28"/>
          <w:lang w:val="en-US"/>
        </w:rPr>
      </w:pPr>
      <w:r w:rsidRPr="00265197">
        <w:rPr>
          <w:rFonts w:eastAsia="Calibri"/>
          <w:b/>
          <w:bCs/>
          <w:sz w:val="28"/>
          <w:szCs w:val="28"/>
          <w:lang w:val="en-US"/>
        </w:rPr>
        <w:t>Và nhiều loại chân khác:</w:t>
      </w:r>
      <w:r w:rsidRPr="00265197">
        <w:rPr>
          <w:rFonts w:eastAsia="Calibri"/>
          <w:sz w:val="28"/>
          <w:szCs w:val="28"/>
          <w:lang w:val="en-US"/>
        </w:rPr>
        <w:t xml:space="preserve"> Ethernet, SDIO, ...</w:t>
      </w:r>
    </w:p>
    <w:p w14:paraId="33AEC014" w14:textId="77777777" w:rsidR="00CF3517" w:rsidRPr="00265197" w:rsidRDefault="00CF3517" w:rsidP="00CF3517">
      <w:pPr>
        <w:numPr>
          <w:ilvl w:val="0"/>
          <w:numId w:val="51"/>
        </w:numPr>
        <w:spacing w:line="360" w:lineRule="auto"/>
        <w:jc w:val="both"/>
        <w:rPr>
          <w:rFonts w:eastAsia="Calibri"/>
          <w:sz w:val="28"/>
          <w:szCs w:val="28"/>
          <w:lang w:val="en-US"/>
        </w:rPr>
      </w:pPr>
      <w:r w:rsidRPr="00265197">
        <w:rPr>
          <w:rFonts w:eastAsia="Calibri"/>
          <w:b/>
          <w:bCs/>
          <w:sz w:val="28"/>
          <w:szCs w:val="28"/>
          <w:lang w:val="en-US"/>
        </w:rPr>
        <w:t>Chân đặc biệt:</w:t>
      </w:r>
    </w:p>
    <w:p w14:paraId="520B8E8A" w14:textId="77777777" w:rsidR="00CF3517" w:rsidRPr="00265197" w:rsidRDefault="00CF3517" w:rsidP="00CF3517">
      <w:pPr>
        <w:numPr>
          <w:ilvl w:val="1"/>
          <w:numId w:val="51"/>
        </w:numPr>
        <w:spacing w:line="360" w:lineRule="auto"/>
        <w:jc w:val="both"/>
        <w:rPr>
          <w:rFonts w:eastAsia="Calibri"/>
          <w:sz w:val="28"/>
          <w:szCs w:val="28"/>
          <w:lang w:val="en-US"/>
        </w:rPr>
      </w:pPr>
      <w:r w:rsidRPr="00265197">
        <w:rPr>
          <w:rFonts w:eastAsia="Calibri"/>
          <w:b/>
          <w:bCs/>
          <w:sz w:val="28"/>
          <w:szCs w:val="28"/>
          <w:lang w:val="en-US"/>
        </w:rPr>
        <w:t>Reset:</w:t>
      </w:r>
      <w:r w:rsidRPr="00265197">
        <w:rPr>
          <w:rFonts w:eastAsia="Calibri"/>
          <w:sz w:val="28"/>
          <w:szCs w:val="28"/>
          <w:lang w:val="en-US"/>
        </w:rPr>
        <w:t xml:space="preserve"> Đặt lại vi điều khiển về trạng thái khởi động.</w:t>
      </w:r>
    </w:p>
    <w:p w14:paraId="206824B8" w14:textId="77777777" w:rsidR="00CF3517" w:rsidRPr="00265197" w:rsidRDefault="00CF3517" w:rsidP="00CF3517">
      <w:pPr>
        <w:numPr>
          <w:ilvl w:val="1"/>
          <w:numId w:val="51"/>
        </w:numPr>
        <w:spacing w:line="360" w:lineRule="auto"/>
        <w:jc w:val="both"/>
        <w:rPr>
          <w:rFonts w:eastAsia="Calibri"/>
          <w:sz w:val="28"/>
          <w:szCs w:val="28"/>
          <w:lang w:val="en-US"/>
        </w:rPr>
      </w:pPr>
      <w:r w:rsidRPr="00265197">
        <w:rPr>
          <w:rFonts w:eastAsia="Calibri"/>
          <w:b/>
          <w:bCs/>
          <w:sz w:val="28"/>
          <w:szCs w:val="28"/>
          <w:lang w:val="en-US"/>
        </w:rPr>
        <w:t>Boot:</w:t>
      </w:r>
      <w:r w:rsidRPr="00265197">
        <w:rPr>
          <w:rFonts w:eastAsia="Calibri"/>
          <w:sz w:val="28"/>
          <w:szCs w:val="28"/>
          <w:lang w:val="en-US"/>
        </w:rPr>
        <w:t xml:space="preserve"> Chọn chế độ khởi động.</w:t>
      </w:r>
    </w:p>
    <w:p w14:paraId="56555F7D" w14:textId="77777777" w:rsidR="00CF3517" w:rsidRPr="00265197" w:rsidRDefault="00CF3517" w:rsidP="00CF3517">
      <w:pPr>
        <w:numPr>
          <w:ilvl w:val="1"/>
          <w:numId w:val="51"/>
        </w:numPr>
        <w:spacing w:line="360" w:lineRule="auto"/>
        <w:jc w:val="both"/>
        <w:rPr>
          <w:rFonts w:eastAsia="Calibri"/>
          <w:sz w:val="28"/>
          <w:szCs w:val="28"/>
          <w:lang w:val="en-US"/>
        </w:rPr>
      </w:pPr>
      <w:r w:rsidRPr="00265197">
        <w:rPr>
          <w:rFonts w:eastAsia="Calibri"/>
          <w:b/>
          <w:bCs/>
          <w:sz w:val="28"/>
          <w:szCs w:val="28"/>
          <w:lang w:val="en-US"/>
        </w:rPr>
        <w:t>Clock:</w:t>
      </w:r>
      <w:r w:rsidRPr="00265197">
        <w:rPr>
          <w:rFonts w:eastAsia="Calibri"/>
          <w:sz w:val="28"/>
          <w:szCs w:val="28"/>
          <w:lang w:val="en-US"/>
        </w:rPr>
        <w:t xml:space="preserve"> Cung cấp xung nhịp cho vi điều khiển.</w:t>
      </w:r>
    </w:p>
    <w:p w14:paraId="02DDD82F" w14:textId="77777777" w:rsidR="00B53C54" w:rsidRPr="00265197" w:rsidRDefault="00B53C54" w:rsidP="00B53C54">
      <w:pPr>
        <w:spacing w:line="360" w:lineRule="auto"/>
        <w:jc w:val="both"/>
        <w:rPr>
          <w:rFonts w:eastAsia="Calibri"/>
          <w:sz w:val="28"/>
          <w:szCs w:val="28"/>
          <w:lang w:val="vi-VN"/>
        </w:rPr>
      </w:pPr>
    </w:p>
    <w:p w14:paraId="23246EFA" w14:textId="0402E1E9" w:rsidR="00F52647" w:rsidRPr="00EB6FB4" w:rsidRDefault="00F52647" w:rsidP="00F52647">
      <w:pPr>
        <w:pStyle w:val="ListParagraph"/>
        <w:spacing w:line="360" w:lineRule="auto"/>
        <w:ind w:left="425"/>
        <w:jc w:val="both"/>
        <w:rPr>
          <w:rFonts w:eastAsia="Calibri"/>
          <w:sz w:val="28"/>
          <w:szCs w:val="28"/>
        </w:rPr>
      </w:pPr>
      <w:r w:rsidRPr="00EB6FB4">
        <w:rPr>
          <w:rFonts w:eastAsia="Calibri"/>
          <w:sz w:val="28"/>
          <w:szCs w:val="28"/>
          <w:lang w:val="en-US"/>
        </w:rPr>
        <w:t>II.</w:t>
      </w:r>
      <w:r w:rsidRPr="00EB6FB4">
        <w:rPr>
          <w:rFonts w:eastAsia="Calibri"/>
          <w:sz w:val="28"/>
          <w:szCs w:val="28"/>
          <w:lang w:val="en-US"/>
        </w:rPr>
        <w:tab/>
        <w:t xml:space="preserve"> </w:t>
      </w:r>
      <w:r w:rsidRPr="00EB6FB4">
        <w:rPr>
          <w:rFonts w:eastAsia="Calibri"/>
          <w:sz w:val="28"/>
          <w:szCs w:val="28"/>
        </w:rPr>
        <w:t>Wifi Module - ESP8266 NODEMCU</w:t>
      </w:r>
    </w:p>
    <w:p w14:paraId="47C22A69" w14:textId="0316D49C" w:rsidR="00F52647" w:rsidRPr="00EB6FB4" w:rsidRDefault="00F52647" w:rsidP="00F52647">
      <w:pPr>
        <w:pStyle w:val="ListParagraph"/>
        <w:numPr>
          <w:ilvl w:val="0"/>
          <w:numId w:val="33"/>
        </w:numPr>
        <w:spacing w:line="360" w:lineRule="auto"/>
        <w:jc w:val="both"/>
        <w:rPr>
          <w:rFonts w:eastAsia="Calibri"/>
          <w:sz w:val="28"/>
          <w:szCs w:val="28"/>
        </w:rPr>
      </w:pPr>
      <w:r w:rsidRPr="00EB6FB4">
        <w:rPr>
          <w:rFonts w:eastAsia="Calibri"/>
          <w:sz w:val="28"/>
          <w:szCs w:val="28"/>
        </w:rPr>
        <w:t>Tổng quan về ESP8266 NODEMCU</w:t>
      </w:r>
    </w:p>
    <w:p w14:paraId="3257FD5A" w14:textId="77777777" w:rsidR="008D1295" w:rsidRPr="00265197" w:rsidRDefault="008D1295" w:rsidP="008D1295">
      <w:pPr>
        <w:shd w:val="clear" w:color="auto" w:fill="FFFFFF"/>
        <w:spacing w:after="360" w:line="360" w:lineRule="auto"/>
        <w:ind w:firstLine="720"/>
        <w:jc w:val="both"/>
        <w:rPr>
          <w:sz w:val="28"/>
          <w:szCs w:val="28"/>
        </w:rPr>
      </w:pPr>
      <w:r w:rsidRPr="00265197">
        <w:rPr>
          <w:sz w:val="28"/>
          <w:szCs w:val="28"/>
        </w:rPr>
        <w:t xml:space="preserve">ESP32 là một con chip cung cấp kết nối Wi-Fi và Bluetooth (ở một số mẫu) </w:t>
      </w:r>
      <w:r w:rsidRPr="00265197">
        <w:rPr>
          <w:sz w:val="28"/>
          <w:szCs w:val="28"/>
        </w:rPr>
        <w:lastRenderedPageBreak/>
        <w:t xml:space="preserve">cho các thiết bị nhúng – nói cách khác, cho các thiết bị IoT. Mặc dù về mặt kỹ thuật, ESP32 chỉ là con chip, nhưng các mô-đun và bo mạch phát triển chứa con chip này thường được nhà sản xuất gọi là “ESP32”. </w:t>
      </w:r>
    </w:p>
    <w:p w14:paraId="749F448D" w14:textId="77777777" w:rsidR="008D1295" w:rsidRPr="00265197" w:rsidRDefault="008D1295" w:rsidP="008D1295">
      <w:pPr>
        <w:shd w:val="clear" w:color="auto" w:fill="FFFFFF"/>
        <w:spacing w:before="240" w:after="240" w:line="360" w:lineRule="auto"/>
        <w:ind w:firstLine="720"/>
        <w:jc w:val="both"/>
        <w:rPr>
          <w:sz w:val="28"/>
          <w:szCs w:val="28"/>
        </w:rPr>
      </w:pPr>
      <w:r w:rsidRPr="00265197">
        <w:rPr>
          <w:sz w:val="28"/>
          <w:szCs w:val="28"/>
        </w:rPr>
        <w:t>ESP8266 NodeMCU đi kèm với mô-đun ESP-12E chứa chip ESP8266 có bộ vi xử lý Tensilica Xtensa 32-bit LX106 RISC. Bộ vi xử lý này hỗ trợ RTOS và hoạt động ở tần số xung nhịp có thể điều chỉnh từ 80MHz đến 160 MHz.</w:t>
      </w:r>
    </w:p>
    <w:p w14:paraId="1D15D3C7" w14:textId="77777777" w:rsidR="008D1295" w:rsidRPr="00265197" w:rsidRDefault="008D1295" w:rsidP="008D1295">
      <w:pPr>
        <w:shd w:val="clear" w:color="auto" w:fill="FFFFFF"/>
        <w:spacing w:before="240" w:after="240" w:line="360" w:lineRule="auto"/>
        <w:ind w:firstLine="720"/>
        <w:jc w:val="both"/>
        <w:rPr>
          <w:sz w:val="28"/>
          <w:szCs w:val="28"/>
        </w:rPr>
      </w:pPr>
      <w:r w:rsidRPr="00265197">
        <w:rPr>
          <w:sz w:val="28"/>
          <w:szCs w:val="28"/>
        </w:rPr>
        <w:t>NodeMCU có 128 KB RAM và 4MB bộ nhớ Flash để lưu trữ dữ liệu và chương trình. Sức mạnh xử lý cao của nó với Wi-Fi / Bluetooth và các tính năng Điều hành Ngủ sâu tích hợp khiến nó trở nên lý tưởng cho các dự án IoT.</w:t>
      </w:r>
    </w:p>
    <w:p w14:paraId="696A4B30" w14:textId="77777777" w:rsidR="008D1295" w:rsidRPr="00265197" w:rsidRDefault="008D1295" w:rsidP="008D1295">
      <w:pPr>
        <w:shd w:val="clear" w:color="auto" w:fill="FFFFFF"/>
        <w:spacing w:before="240" w:after="240" w:line="360" w:lineRule="auto"/>
        <w:ind w:firstLine="720"/>
        <w:jc w:val="both"/>
        <w:rPr>
          <w:sz w:val="28"/>
          <w:szCs w:val="28"/>
        </w:rPr>
      </w:pPr>
      <w:r w:rsidRPr="00265197">
        <w:rPr>
          <w:sz w:val="28"/>
          <w:szCs w:val="28"/>
        </w:rPr>
        <w:t>NodeMCU có thể được cấp nguồn bằng giắc cắm Micro USB và chân VIN (Chân nguồn cung cấp bên ngoài). Nó hỗ trợ giao diện UART, SPI và I2C.</w:t>
      </w:r>
    </w:p>
    <w:p w14:paraId="20E61429" w14:textId="667E0C89" w:rsidR="008D1295" w:rsidRPr="00265197" w:rsidRDefault="008D1295" w:rsidP="008D1295">
      <w:pPr>
        <w:spacing w:line="360" w:lineRule="auto"/>
        <w:ind w:firstLine="720"/>
        <w:jc w:val="both"/>
        <w:rPr>
          <w:sz w:val="28"/>
          <w:szCs w:val="28"/>
          <w:lang w:val="vi-VN"/>
        </w:rPr>
      </w:pPr>
      <w:r w:rsidRPr="00265197">
        <w:rPr>
          <w:sz w:val="28"/>
          <w:szCs w:val="28"/>
        </w:rPr>
        <w:t>Các mô hình phổ biến nhất của NodeMCU là Amica (dựa trên khoảng cách chân hẹp tiêu chuẩn) và LoLin có khoảng cách chân rộng hơn và bo mạch lớn hơn</w:t>
      </w:r>
    </w:p>
    <w:p w14:paraId="35A035C6" w14:textId="77777777" w:rsidR="008D1295" w:rsidRPr="00265197" w:rsidRDefault="008D1295" w:rsidP="008D1295">
      <w:pPr>
        <w:spacing w:line="360" w:lineRule="auto"/>
        <w:ind w:left="720"/>
        <w:jc w:val="both"/>
        <w:rPr>
          <w:sz w:val="28"/>
          <w:szCs w:val="28"/>
        </w:rPr>
      </w:pPr>
      <w:r w:rsidRPr="00265197">
        <w:rPr>
          <w:sz w:val="28"/>
          <w:szCs w:val="28"/>
        </w:rPr>
        <w:t xml:space="preserve">Một vài đặc điểm của ESP8266 NODEMCU: </w:t>
      </w:r>
    </w:p>
    <w:p w14:paraId="5E3BAE57" w14:textId="77777777" w:rsidR="008D1295" w:rsidRPr="00265197" w:rsidRDefault="008D1295" w:rsidP="008D1295">
      <w:pPr>
        <w:numPr>
          <w:ilvl w:val="0"/>
          <w:numId w:val="52"/>
        </w:numPr>
        <w:spacing w:line="360" w:lineRule="auto"/>
        <w:jc w:val="both"/>
        <w:rPr>
          <w:sz w:val="28"/>
          <w:szCs w:val="28"/>
        </w:rPr>
      </w:pPr>
      <w:r w:rsidRPr="00265197">
        <w:rPr>
          <w:sz w:val="28"/>
          <w:szCs w:val="28"/>
        </w:rPr>
        <w:t>Bộ vi điều khiển: CPU RISC 32-bit Tensilica Xtensa LX106</w:t>
      </w:r>
    </w:p>
    <w:p w14:paraId="329C2F66" w14:textId="77777777" w:rsidR="008D1295" w:rsidRPr="00265197" w:rsidRDefault="008D1295" w:rsidP="008D1295">
      <w:pPr>
        <w:numPr>
          <w:ilvl w:val="0"/>
          <w:numId w:val="52"/>
        </w:numPr>
        <w:spacing w:line="360" w:lineRule="auto"/>
        <w:jc w:val="both"/>
        <w:rPr>
          <w:sz w:val="28"/>
          <w:szCs w:val="28"/>
        </w:rPr>
      </w:pPr>
      <w:r w:rsidRPr="00265197">
        <w:rPr>
          <w:sz w:val="28"/>
          <w:szCs w:val="28"/>
        </w:rPr>
        <w:t>Điện áp hoạt động: 3.3V</w:t>
      </w:r>
    </w:p>
    <w:p w14:paraId="2CD33632" w14:textId="77777777" w:rsidR="008D1295" w:rsidRPr="00265197" w:rsidRDefault="008D1295" w:rsidP="008D1295">
      <w:pPr>
        <w:numPr>
          <w:ilvl w:val="0"/>
          <w:numId w:val="52"/>
        </w:numPr>
        <w:spacing w:line="360" w:lineRule="auto"/>
        <w:jc w:val="both"/>
        <w:rPr>
          <w:sz w:val="28"/>
          <w:szCs w:val="28"/>
        </w:rPr>
      </w:pPr>
      <w:r w:rsidRPr="00265197">
        <w:rPr>
          <w:sz w:val="28"/>
          <w:szCs w:val="28"/>
        </w:rPr>
        <w:t>Điện áp đầu vào: 7-12V</w:t>
      </w:r>
    </w:p>
    <w:p w14:paraId="3DD2E359" w14:textId="77777777" w:rsidR="008D1295" w:rsidRPr="00265197" w:rsidRDefault="008D1295" w:rsidP="008D1295">
      <w:pPr>
        <w:numPr>
          <w:ilvl w:val="0"/>
          <w:numId w:val="52"/>
        </w:numPr>
        <w:spacing w:line="360" w:lineRule="auto"/>
        <w:jc w:val="both"/>
        <w:rPr>
          <w:sz w:val="28"/>
          <w:szCs w:val="28"/>
        </w:rPr>
      </w:pPr>
      <w:r w:rsidRPr="00265197">
        <w:rPr>
          <w:sz w:val="28"/>
          <w:szCs w:val="28"/>
        </w:rPr>
        <w:t>Bộ nhớ Flash: 4 MB</w:t>
      </w:r>
    </w:p>
    <w:p w14:paraId="5E68963C" w14:textId="77777777" w:rsidR="008D1295" w:rsidRPr="00265197" w:rsidRDefault="008D1295" w:rsidP="008D1295">
      <w:pPr>
        <w:numPr>
          <w:ilvl w:val="0"/>
          <w:numId w:val="52"/>
        </w:numPr>
        <w:spacing w:line="360" w:lineRule="auto"/>
        <w:jc w:val="both"/>
        <w:rPr>
          <w:sz w:val="28"/>
          <w:szCs w:val="28"/>
        </w:rPr>
      </w:pPr>
      <w:r w:rsidRPr="00265197">
        <w:rPr>
          <w:sz w:val="28"/>
          <w:szCs w:val="28"/>
        </w:rPr>
        <w:t>SRAM: 64 KB</w:t>
      </w:r>
    </w:p>
    <w:p w14:paraId="6D5871E2" w14:textId="77777777" w:rsidR="008D1295" w:rsidRPr="00265197" w:rsidRDefault="008D1295" w:rsidP="008D1295">
      <w:pPr>
        <w:numPr>
          <w:ilvl w:val="0"/>
          <w:numId w:val="52"/>
        </w:numPr>
        <w:spacing w:line="360" w:lineRule="auto"/>
        <w:jc w:val="both"/>
        <w:rPr>
          <w:sz w:val="28"/>
          <w:szCs w:val="28"/>
        </w:rPr>
      </w:pPr>
      <w:r w:rsidRPr="00265197">
        <w:rPr>
          <w:sz w:val="28"/>
          <w:szCs w:val="28"/>
        </w:rPr>
        <w:t>Tốc độ đồng hồ: 80 MHz</w:t>
      </w:r>
    </w:p>
    <w:p w14:paraId="7515CF21" w14:textId="77777777" w:rsidR="008D1295" w:rsidRPr="00265197" w:rsidRDefault="008D1295" w:rsidP="008D1295">
      <w:pPr>
        <w:numPr>
          <w:ilvl w:val="0"/>
          <w:numId w:val="52"/>
        </w:numPr>
        <w:spacing w:line="360" w:lineRule="auto"/>
        <w:jc w:val="both"/>
        <w:rPr>
          <w:sz w:val="28"/>
          <w:szCs w:val="28"/>
        </w:rPr>
      </w:pPr>
      <w:r w:rsidRPr="00265197">
        <w:rPr>
          <w:sz w:val="28"/>
          <w:szCs w:val="28"/>
        </w:rPr>
        <w:t>USB-TTL dựa trên CP2102 được bao gồm trên bo mạch, cho phép Plug n Play</w:t>
      </w:r>
    </w:p>
    <w:p w14:paraId="60B811B5" w14:textId="77777777" w:rsidR="008D1295" w:rsidRPr="00265197" w:rsidRDefault="008D1295" w:rsidP="008D1295">
      <w:pPr>
        <w:numPr>
          <w:ilvl w:val="0"/>
          <w:numId w:val="52"/>
        </w:numPr>
        <w:spacing w:line="360" w:lineRule="auto"/>
        <w:jc w:val="both"/>
        <w:rPr>
          <w:sz w:val="28"/>
          <w:szCs w:val="28"/>
        </w:rPr>
      </w:pPr>
      <w:r w:rsidRPr="00265197">
        <w:rPr>
          <w:sz w:val="28"/>
          <w:szCs w:val="28"/>
        </w:rPr>
        <w:t>Cổng nạp giao tiếp: Micro || Type-C</w:t>
      </w:r>
    </w:p>
    <w:p w14:paraId="108C3C2D" w14:textId="77777777" w:rsidR="008D1295" w:rsidRPr="00265197" w:rsidRDefault="008D1295" w:rsidP="008D1295">
      <w:pPr>
        <w:numPr>
          <w:ilvl w:val="0"/>
          <w:numId w:val="52"/>
        </w:numPr>
        <w:spacing w:line="360" w:lineRule="auto"/>
        <w:jc w:val="both"/>
        <w:rPr>
          <w:sz w:val="28"/>
          <w:szCs w:val="28"/>
        </w:rPr>
      </w:pPr>
      <w:r w:rsidRPr="00265197">
        <w:rPr>
          <w:sz w:val="28"/>
          <w:szCs w:val="28"/>
        </w:rPr>
        <w:t>Tương thích các chuẩn wifi : 802.11 b/g/n</w:t>
      </w:r>
    </w:p>
    <w:p w14:paraId="6EED41A4" w14:textId="77777777" w:rsidR="008D1295" w:rsidRPr="00265197" w:rsidRDefault="008D1295" w:rsidP="008D1295">
      <w:pPr>
        <w:numPr>
          <w:ilvl w:val="0"/>
          <w:numId w:val="52"/>
        </w:numPr>
        <w:spacing w:line="360" w:lineRule="auto"/>
        <w:jc w:val="both"/>
        <w:rPr>
          <w:sz w:val="28"/>
          <w:szCs w:val="28"/>
        </w:rPr>
      </w:pPr>
      <w:r w:rsidRPr="00265197">
        <w:rPr>
          <w:sz w:val="28"/>
          <w:szCs w:val="28"/>
        </w:rPr>
        <w:lastRenderedPageBreak/>
        <w:t>Hỗ trợ: Wi-Fi Direct (P2P), soft-AP</w:t>
      </w:r>
    </w:p>
    <w:p w14:paraId="1EFC32BB" w14:textId="77777777" w:rsidR="008D1295" w:rsidRPr="00265197" w:rsidRDefault="008D1295" w:rsidP="008D1295">
      <w:pPr>
        <w:numPr>
          <w:ilvl w:val="0"/>
          <w:numId w:val="52"/>
        </w:numPr>
        <w:spacing w:line="360" w:lineRule="auto"/>
        <w:jc w:val="both"/>
        <w:rPr>
          <w:sz w:val="28"/>
          <w:szCs w:val="28"/>
        </w:rPr>
      </w:pPr>
      <w:r w:rsidRPr="00265197">
        <w:rPr>
          <w:sz w:val="28"/>
          <w:szCs w:val="28"/>
        </w:rPr>
        <w:t>Tích hợp TCP/IP protocol stack</w:t>
      </w:r>
    </w:p>
    <w:p w14:paraId="4C32F70A" w14:textId="77777777" w:rsidR="008D1295" w:rsidRPr="00265197" w:rsidRDefault="008D1295" w:rsidP="008D1295">
      <w:pPr>
        <w:numPr>
          <w:ilvl w:val="0"/>
          <w:numId w:val="52"/>
        </w:numPr>
        <w:spacing w:line="360" w:lineRule="auto"/>
        <w:jc w:val="both"/>
        <w:rPr>
          <w:sz w:val="28"/>
          <w:szCs w:val="28"/>
        </w:rPr>
      </w:pPr>
      <w:r w:rsidRPr="00265197">
        <w:rPr>
          <w:sz w:val="28"/>
          <w:szCs w:val="28"/>
        </w:rPr>
        <w:t>Tích hợp TR switch, balun, LNA, power amplifier và mạng lưới phù hợp</w:t>
      </w:r>
    </w:p>
    <w:p w14:paraId="5A3C22EF" w14:textId="77777777" w:rsidR="008D1295" w:rsidRPr="00265197" w:rsidRDefault="008D1295" w:rsidP="008D1295">
      <w:pPr>
        <w:numPr>
          <w:ilvl w:val="0"/>
          <w:numId w:val="52"/>
        </w:numPr>
        <w:spacing w:line="360" w:lineRule="auto"/>
        <w:jc w:val="both"/>
        <w:rPr>
          <w:sz w:val="28"/>
          <w:szCs w:val="28"/>
        </w:rPr>
      </w:pPr>
      <w:r w:rsidRPr="00265197">
        <w:rPr>
          <w:sz w:val="28"/>
          <w:szCs w:val="28"/>
        </w:rPr>
        <w:t>Tích hợp bộ nhân tần số, ổn áp, DCXO and power management units</w:t>
      </w:r>
    </w:p>
    <w:p w14:paraId="5014FEAB" w14:textId="54F03999" w:rsidR="008D1295" w:rsidRPr="00265197" w:rsidRDefault="008D1295" w:rsidP="008D1295">
      <w:pPr>
        <w:numPr>
          <w:ilvl w:val="0"/>
          <w:numId w:val="52"/>
        </w:numPr>
        <w:spacing w:line="360" w:lineRule="auto"/>
        <w:jc w:val="both"/>
        <w:rPr>
          <w:sz w:val="28"/>
          <w:szCs w:val="28"/>
        </w:rPr>
      </w:pPr>
      <w:r w:rsidRPr="00265197">
        <w:rPr>
          <w:sz w:val="28"/>
          <w:szCs w:val="28"/>
        </w:rPr>
        <w:t>Công suất đầu ra +25 dBm ở chế độ 802.11b</w:t>
      </w:r>
      <w:r w:rsidRPr="00265197">
        <w:rPr>
          <w:sz w:val="28"/>
          <w:szCs w:val="28"/>
          <w:lang w:val="vi-VN"/>
        </w:rPr>
        <w:t>.</w:t>
      </w:r>
    </w:p>
    <w:p w14:paraId="09A1978B" w14:textId="17C6C32E" w:rsidR="00CF3517" w:rsidRPr="00265197" w:rsidRDefault="00CF3517" w:rsidP="008D1295">
      <w:pPr>
        <w:spacing w:line="360" w:lineRule="auto"/>
        <w:jc w:val="both"/>
        <w:rPr>
          <w:rFonts w:eastAsia="Calibri"/>
          <w:i/>
          <w:iCs/>
          <w:sz w:val="28"/>
          <w:szCs w:val="28"/>
          <w:lang w:val="vi-VN"/>
        </w:rPr>
      </w:pPr>
    </w:p>
    <w:p w14:paraId="36ABB4FD" w14:textId="16FA4F68" w:rsidR="008D1295" w:rsidRPr="00EB6FB4" w:rsidRDefault="00F52647" w:rsidP="00DD0E00">
      <w:pPr>
        <w:pStyle w:val="ListParagraph"/>
        <w:numPr>
          <w:ilvl w:val="0"/>
          <w:numId w:val="33"/>
        </w:numPr>
        <w:spacing w:line="360" w:lineRule="auto"/>
        <w:jc w:val="both"/>
        <w:rPr>
          <w:rFonts w:eastAsia="Calibri"/>
          <w:sz w:val="28"/>
          <w:szCs w:val="28"/>
        </w:rPr>
      </w:pPr>
      <w:r w:rsidRPr="00EB6FB4">
        <w:rPr>
          <w:rFonts w:eastAsia="Calibri"/>
          <w:sz w:val="28"/>
          <w:szCs w:val="28"/>
        </w:rPr>
        <w:t>Sơ đồ và chức năng các chân của ESP8266 NODEMCU</w:t>
      </w:r>
    </w:p>
    <w:p w14:paraId="1A1CD31E" w14:textId="5EDBF432" w:rsidR="00DD0E00" w:rsidRPr="00265197" w:rsidRDefault="00DD0E00" w:rsidP="008D1295">
      <w:pPr>
        <w:pStyle w:val="ListParagraph"/>
        <w:spacing w:line="360" w:lineRule="auto"/>
        <w:ind w:left="1200"/>
        <w:jc w:val="both"/>
        <w:rPr>
          <w:rFonts w:eastAsia="Calibri"/>
          <w:i/>
          <w:iCs/>
          <w:sz w:val="28"/>
          <w:szCs w:val="28"/>
          <w:lang w:val="vi-VN"/>
        </w:rPr>
      </w:pPr>
    </w:p>
    <w:p w14:paraId="19A649FF" w14:textId="528381F1" w:rsidR="008D1295" w:rsidRPr="00265197" w:rsidRDefault="008D1295" w:rsidP="008D1295">
      <w:pPr>
        <w:pStyle w:val="ListParagraph"/>
        <w:spacing w:line="360" w:lineRule="auto"/>
        <w:ind w:left="1200"/>
        <w:jc w:val="both"/>
        <w:rPr>
          <w:rFonts w:eastAsia="Calibri"/>
          <w:i/>
          <w:iCs/>
          <w:sz w:val="28"/>
          <w:szCs w:val="28"/>
          <w:lang w:val="vi-VN"/>
        </w:rPr>
      </w:pPr>
      <w:r w:rsidRPr="00265197">
        <w:rPr>
          <w:rFonts w:eastAsia="Calibri"/>
          <w:i/>
          <w:iCs/>
          <w:sz w:val="28"/>
          <w:szCs w:val="28"/>
          <w:lang w:val="vi-VN"/>
        </w:rPr>
        <w:tab/>
      </w:r>
      <w:r w:rsidR="00DD0E00" w:rsidRPr="00265197">
        <w:rPr>
          <w:noProof/>
        </w:rPr>
        <w:drawing>
          <wp:inline distT="0" distB="0" distL="0" distR="0" wp14:anchorId="2AF8491A" wp14:editId="566279AC">
            <wp:extent cx="4653481" cy="2622555"/>
            <wp:effectExtent l="0" t="0" r="0" b="6350"/>
            <wp:docPr id="647803242" name="Picture 8"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03242" name="Picture 8" descr="A close-up of a circuit boar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3158" cy="2628009"/>
                    </a:xfrm>
                    <a:prstGeom prst="rect">
                      <a:avLst/>
                    </a:prstGeom>
                    <a:noFill/>
                    <a:ln>
                      <a:noFill/>
                    </a:ln>
                  </pic:spPr>
                </pic:pic>
              </a:graphicData>
            </a:graphic>
          </wp:inline>
        </w:drawing>
      </w:r>
    </w:p>
    <w:p w14:paraId="34357836" w14:textId="77777777" w:rsidR="00DD0E00" w:rsidRPr="00265197" w:rsidRDefault="00DD0E00" w:rsidP="00DD0E00">
      <w:pPr>
        <w:spacing w:line="360" w:lineRule="auto"/>
        <w:jc w:val="both"/>
        <w:rPr>
          <w:rFonts w:eastAsia="Calibri"/>
          <w:b/>
          <w:bCs/>
          <w:sz w:val="28"/>
          <w:szCs w:val="28"/>
          <w:lang w:val="en-US"/>
        </w:rPr>
      </w:pPr>
      <w:r w:rsidRPr="00265197">
        <w:rPr>
          <w:rFonts w:eastAsia="Calibri"/>
          <w:sz w:val="28"/>
          <w:szCs w:val="28"/>
          <w:lang w:val="vi-VN"/>
        </w:rPr>
        <w:tab/>
      </w:r>
      <w:r w:rsidRPr="00265197">
        <w:rPr>
          <w:rFonts w:eastAsia="Calibri"/>
          <w:b/>
          <w:bCs/>
          <w:sz w:val="28"/>
          <w:szCs w:val="28"/>
          <w:lang w:val="en-US"/>
        </w:rPr>
        <w:t>Các nhóm chân chính và chức năng</w:t>
      </w:r>
    </w:p>
    <w:p w14:paraId="02517814" w14:textId="77777777" w:rsidR="00DD0E00" w:rsidRPr="00265197" w:rsidRDefault="00DD0E00" w:rsidP="00DD0E00">
      <w:pPr>
        <w:spacing w:line="360" w:lineRule="auto"/>
        <w:ind w:left="720"/>
        <w:jc w:val="both"/>
        <w:rPr>
          <w:rFonts w:eastAsia="Calibri"/>
          <w:sz w:val="28"/>
          <w:szCs w:val="28"/>
          <w:lang w:val="en-US"/>
        </w:rPr>
      </w:pPr>
      <w:r w:rsidRPr="00265197">
        <w:rPr>
          <w:rFonts w:eastAsia="Calibri"/>
          <w:b/>
          <w:bCs/>
          <w:sz w:val="28"/>
          <w:szCs w:val="28"/>
          <w:lang w:val="en-US"/>
        </w:rPr>
        <w:t>Chân nguồn:</w:t>
      </w:r>
    </w:p>
    <w:p w14:paraId="0A783D2F" w14:textId="77777777" w:rsidR="00DD0E00" w:rsidRPr="00265197" w:rsidRDefault="00DD0E00" w:rsidP="00DD0E00">
      <w:pPr>
        <w:numPr>
          <w:ilvl w:val="1"/>
          <w:numId w:val="53"/>
        </w:numPr>
        <w:spacing w:line="360" w:lineRule="auto"/>
        <w:jc w:val="both"/>
        <w:rPr>
          <w:rFonts w:eastAsia="Calibri"/>
          <w:sz w:val="28"/>
          <w:szCs w:val="28"/>
          <w:lang w:val="en-US"/>
        </w:rPr>
      </w:pPr>
      <w:r w:rsidRPr="00265197">
        <w:rPr>
          <w:rFonts w:eastAsia="Calibri"/>
          <w:b/>
          <w:bCs/>
          <w:sz w:val="28"/>
          <w:szCs w:val="28"/>
          <w:lang w:val="en-US"/>
        </w:rPr>
        <w:t>VCC:</w:t>
      </w:r>
      <w:r w:rsidRPr="00265197">
        <w:rPr>
          <w:rFonts w:eastAsia="Calibri"/>
          <w:sz w:val="28"/>
          <w:szCs w:val="28"/>
          <w:lang w:val="en-US"/>
        </w:rPr>
        <w:t xml:space="preserve"> Nguồn điện dương cho module, thường là 3.3V.</w:t>
      </w:r>
    </w:p>
    <w:p w14:paraId="41CFE41B" w14:textId="77777777" w:rsidR="00DD0E00" w:rsidRPr="00265197" w:rsidRDefault="00DD0E00" w:rsidP="00DD0E00">
      <w:pPr>
        <w:numPr>
          <w:ilvl w:val="1"/>
          <w:numId w:val="53"/>
        </w:numPr>
        <w:spacing w:line="360" w:lineRule="auto"/>
        <w:jc w:val="both"/>
        <w:rPr>
          <w:rFonts w:eastAsia="Calibri"/>
          <w:sz w:val="28"/>
          <w:szCs w:val="28"/>
          <w:lang w:val="en-US"/>
        </w:rPr>
      </w:pPr>
      <w:r w:rsidRPr="00265197">
        <w:rPr>
          <w:rFonts w:eastAsia="Calibri"/>
          <w:b/>
          <w:bCs/>
          <w:sz w:val="28"/>
          <w:szCs w:val="28"/>
          <w:lang w:val="en-US"/>
        </w:rPr>
        <w:t>GND:</w:t>
      </w:r>
      <w:r w:rsidRPr="00265197">
        <w:rPr>
          <w:rFonts w:eastAsia="Calibri"/>
          <w:sz w:val="28"/>
          <w:szCs w:val="28"/>
          <w:lang w:val="en-US"/>
        </w:rPr>
        <w:t xml:space="preserve"> Nguồn điện âm (mass).</w:t>
      </w:r>
    </w:p>
    <w:p w14:paraId="5F6EBAD6" w14:textId="77777777" w:rsidR="00DD0E00" w:rsidRPr="00265197" w:rsidRDefault="00DD0E00" w:rsidP="00DD0E00">
      <w:pPr>
        <w:numPr>
          <w:ilvl w:val="1"/>
          <w:numId w:val="53"/>
        </w:numPr>
        <w:spacing w:line="360" w:lineRule="auto"/>
        <w:jc w:val="both"/>
        <w:rPr>
          <w:rFonts w:eastAsia="Calibri"/>
          <w:sz w:val="28"/>
          <w:szCs w:val="28"/>
          <w:lang w:val="en-US"/>
        </w:rPr>
      </w:pPr>
      <w:r w:rsidRPr="00265197">
        <w:rPr>
          <w:rFonts w:eastAsia="Calibri"/>
          <w:b/>
          <w:bCs/>
          <w:sz w:val="28"/>
          <w:szCs w:val="28"/>
          <w:lang w:val="en-US"/>
        </w:rPr>
        <w:t>3V3:</w:t>
      </w:r>
      <w:r w:rsidRPr="00265197">
        <w:rPr>
          <w:rFonts w:eastAsia="Calibri"/>
          <w:sz w:val="28"/>
          <w:szCs w:val="28"/>
          <w:lang w:val="en-US"/>
        </w:rPr>
        <w:t xml:space="preserve"> Điện áp 3.3V, dùng để cấp nguồn cho các thiết bị ngoại vi.</w:t>
      </w:r>
    </w:p>
    <w:p w14:paraId="360288E5" w14:textId="77777777" w:rsidR="00DD0E00" w:rsidRPr="00265197" w:rsidRDefault="00DD0E00" w:rsidP="00DD0E00">
      <w:pPr>
        <w:numPr>
          <w:ilvl w:val="1"/>
          <w:numId w:val="53"/>
        </w:numPr>
        <w:spacing w:line="360" w:lineRule="auto"/>
        <w:jc w:val="both"/>
        <w:rPr>
          <w:rFonts w:eastAsia="Calibri"/>
          <w:sz w:val="28"/>
          <w:szCs w:val="28"/>
          <w:lang w:val="en-US"/>
        </w:rPr>
      </w:pPr>
      <w:r w:rsidRPr="00265197">
        <w:rPr>
          <w:rFonts w:eastAsia="Calibri"/>
          <w:b/>
          <w:bCs/>
          <w:sz w:val="28"/>
          <w:szCs w:val="28"/>
          <w:lang w:val="en-US"/>
        </w:rPr>
        <w:t>5V:</w:t>
      </w:r>
      <w:r w:rsidRPr="00265197">
        <w:rPr>
          <w:rFonts w:eastAsia="Calibri"/>
          <w:sz w:val="28"/>
          <w:szCs w:val="28"/>
          <w:lang w:val="en-US"/>
        </w:rPr>
        <w:t xml:space="preserve"> Điện áp 5V, có thể dùng để cấp nguồn cho một số thiết bị ngoại vi.</w:t>
      </w:r>
    </w:p>
    <w:p w14:paraId="1A4A9B46" w14:textId="77777777" w:rsidR="00DD0E00" w:rsidRPr="00265197" w:rsidRDefault="00DD0E00" w:rsidP="00DD0E00">
      <w:pPr>
        <w:spacing w:line="360" w:lineRule="auto"/>
        <w:ind w:left="720"/>
        <w:jc w:val="both"/>
        <w:rPr>
          <w:rFonts w:eastAsia="Calibri"/>
          <w:sz w:val="28"/>
          <w:szCs w:val="28"/>
          <w:lang w:val="en-US"/>
        </w:rPr>
      </w:pPr>
      <w:r w:rsidRPr="00265197">
        <w:rPr>
          <w:rFonts w:eastAsia="Calibri"/>
          <w:b/>
          <w:bCs/>
          <w:sz w:val="28"/>
          <w:szCs w:val="28"/>
          <w:lang w:val="en-US"/>
        </w:rPr>
        <w:t>Chân GPIO (General Purpose Input/Output):</w:t>
      </w:r>
    </w:p>
    <w:p w14:paraId="3B339D5A" w14:textId="77777777" w:rsidR="00DD0E00" w:rsidRPr="00265197" w:rsidRDefault="00DD0E00" w:rsidP="00DD0E00">
      <w:pPr>
        <w:numPr>
          <w:ilvl w:val="1"/>
          <w:numId w:val="53"/>
        </w:numPr>
        <w:spacing w:line="360" w:lineRule="auto"/>
        <w:jc w:val="both"/>
        <w:rPr>
          <w:rFonts w:eastAsia="Calibri"/>
          <w:sz w:val="28"/>
          <w:szCs w:val="28"/>
          <w:lang w:val="en-US"/>
        </w:rPr>
      </w:pPr>
      <w:r w:rsidRPr="00265197">
        <w:rPr>
          <w:rFonts w:eastAsia="Calibri"/>
          <w:b/>
          <w:bCs/>
          <w:sz w:val="28"/>
          <w:szCs w:val="28"/>
          <w:lang w:val="en-US"/>
        </w:rPr>
        <w:t>D0, D1, D2, ...:</w:t>
      </w:r>
      <w:r w:rsidRPr="00265197">
        <w:rPr>
          <w:rFonts w:eastAsia="Calibri"/>
          <w:sz w:val="28"/>
          <w:szCs w:val="28"/>
          <w:lang w:val="en-US"/>
        </w:rPr>
        <w:t xml:space="preserve"> Các chân đa năng, có thể được cấu hình làm ngõ vào hoặc ngõ ra để điều khiển các thiết bị ngoại vi như LED, cảm biến, động </w:t>
      </w:r>
      <w:r w:rsidRPr="00265197">
        <w:rPr>
          <w:rFonts w:eastAsia="Calibri"/>
          <w:sz w:val="28"/>
          <w:szCs w:val="28"/>
          <w:lang w:val="en-US"/>
        </w:rPr>
        <w:lastRenderedPageBreak/>
        <w:t>cơ, ...</w:t>
      </w:r>
    </w:p>
    <w:p w14:paraId="46286621" w14:textId="77777777" w:rsidR="00DD0E00" w:rsidRPr="00265197" w:rsidRDefault="00DD0E00" w:rsidP="00DD0E00">
      <w:pPr>
        <w:numPr>
          <w:ilvl w:val="1"/>
          <w:numId w:val="53"/>
        </w:numPr>
        <w:spacing w:line="360" w:lineRule="auto"/>
        <w:jc w:val="both"/>
        <w:rPr>
          <w:rFonts w:eastAsia="Calibri"/>
          <w:sz w:val="28"/>
          <w:szCs w:val="28"/>
          <w:lang w:val="en-US"/>
        </w:rPr>
      </w:pPr>
      <w:r w:rsidRPr="00265197">
        <w:rPr>
          <w:rFonts w:eastAsia="Calibri"/>
          <w:b/>
          <w:bCs/>
          <w:sz w:val="28"/>
          <w:szCs w:val="28"/>
          <w:lang w:val="en-US"/>
        </w:rPr>
        <w:t>A0:</w:t>
      </w:r>
      <w:r w:rsidRPr="00265197">
        <w:rPr>
          <w:rFonts w:eastAsia="Calibri"/>
          <w:sz w:val="28"/>
          <w:szCs w:val="28"/>
          <w:lang w:val="en-US"/>
        </w:rPr>
        <w:t xml:space="preserve"> Chân analog, dùng để đọc giá trị tương tự từ các cảm biến.</w:t>
      </w:r>
    </w:p>
    <w:p w14:paraId="16E2D110" w14:textId="77777777" w:rsidR="00DD0E00" w:rsidRPr="00265197" w:rsidRDefault="00DD0E00" w:rsidP="00DD0E00">
      <w:pPr>
        <w:spacing w:line="360" w:lineRule="auto"/>
        <w:ind w:left="720"/>
        <w:jc w:val="both"/>
        <w:rPr>
          <w:rFonts w:eastAsia="Calibri"/>
          <w:sz w:val="28"/>
          <w:szCs w:val="28"/>
          <w:lang w:val="en-US"/>
        </w:rPr>
      </w:pPr>
      <w:r w:rsidRPr="00265197">
        <w:rPr>
          <w:rFonts w:eastAsia="Calibri"/>
          <w:b/>
          <w:bCs/>
          <w:sz w:val="28"/>
          <w:szCs w:val="28"/>
          <w:lang w:val="en-US"/>
        </w:rPr>
        <w:t>Chân giao tiếp:</w:t>
      </w:r>
    </w:p>
    <w:p w14:paraId="167B1AD2" w14:textId="77777777" w:rsidR="00DD0E00" w:rsidRPr="00265197" w:rsidRDefault="00DD0E00" w:rsidP="00DD0E00">
      <w:pPr>
        <w:numPr>
          <w:ilvl w:val="1"/>
          <w:numId w:val="53"/>
        </w:numPr>
        <w:spacing w:line="360" w:lineRule="auto"/>
        <w:jc w:val="both"/>
        <w:rPr>
          <w:rFonts w:eastAsia="Calibri"/>
          <w:sz w:val="28"/>
          <w:szCs w:val="28"/>
          <w:lang w:val="en-US"/>
        </w:rPr>
      </w:pPr>
      <w:r w:rsidRPr="00265197">
        <w:rPr>
          <w:rFonts w:eastAsia="Calibri"/>
          <w:b/>
          <w:bCs/>
          <w:sz w:val="28"/>
          <w:szCs w:val="28"/>
          <w:lang w:val="en-US"/>
        </w:rPr>
        <w:t>TX, RX:</w:t>
      </w:r>
      <w:r w:rsidRPr="00265197">
        <w:rPr>
          <w:rFonts w:eastAsia="Calibri"/>
          <w:sz w:val="28"/>
          <w:szCs w:val="28"/>
          <w:lang w:val="en-US"/>
        </w:rPr>
        <w:t xml:space="preserve"> Dùng để giao tiếp với máy tính hoặc các thiết bị khác qua cổng UART.</w:t>
      </w:r>
    </w:p>
    <w:p w14:paraId="0BC0B31F" w14:textId="77777777" w:rsidR="00DD0E00" w:rsidRPr="00265197" w:rsidRDefault="00DD0E00" w:rsidP="00DD0E00">
      <w:pPr>
        <w:numPr>
          <w:ilvl w:val="1"/>
          <w:numId w:val="53"/>
        </w:numPr>
        <w:spacing w:line="360" w:lineRule="auto"/>
        <w:jc w:val="both"/>
        <w:rPr>
          <w:rFonts w:eastAsia="Calibri"/>
          <w:sz w:val="28"/>
          <w:szCs w:val="28"/>
          <w:lang w:val="en-US"/>
        </w:rPr>
      </w:pPr>
      <w:r w:rsidRPr="00265197">
        <w:rPr>
          <w:rFonts w:eastAsia="Calibri"/>
          <w:b/>
          <w:bCs/>
          <w:sz w:val="28"/>
          <w:szCs w:val="28"/>
          <w:lang w:val="en-US"/>
        </w:rPr>
        <w:t>SCL, SDA:</w:t>
      </w:r>
      <w:r w:rsidRPr="00265197">
        <w:rPr>
          <w:rFonts w:eastAsia="Calibri"/>
          <w:sz w:val="28"/>
          <w:szCs w:val="28"/>
          <w:lang w:val="en-US"/>
        </w:rPr>
        <w:t xml:space="preserve"> Dùng để giao tiếp với các thiết bị I2C.</w:t>
      </w:r>
    </w:p>
    <w:p w14:paraId="7AA47504" w14:textId="77777777" w:rsidR="00DD0E00" w:rsidRPr="00265197" w:rsidRDefault="00DD0E00" w:rsidP="00DD0E00">
      <w:pPr>
        <w:numPr>
          <w:ilvl w:val="1"/>
          <w:numId w:val="53"/>
        </w:numPr>
        <w:spacing w:line="360" w:lineRule="auto"/>
        <w:jc w:val="both"/>
        <w:rPr>
          <w:rFonts w:eastAsia="Calibri"/>
          <w:sz w:val="28"/>
          <w:szCs w:val="28"/>
          <w:lang w:val="en-US"/>
        </w:rPr>
      </w:pPr>
      <w:r w:rsidRPr="00265197">
        <w:rPr>
          <w:rFonts w:eastAsia="Calibri"/>
          <w:b/>
          <w:bCs/>
          <w:sz w:val="28"/>
          <w:szCs w:val="28"/>
          <w:lang w:val="en-US"/>
        </w:rPr>
        <w:t>SPI:</w:t>
      </w:r>
      <w:r w:rsidRPr="00265197">
        <w:rPr>
          <w:rFonts w:eastAsia="Calibri"/>
          <w:sz w:val="28"/>
          <w:szCs w:val="28"/>
          <w:lang w:val="en-US"/>
        </w:rPr>
        <w:t xml:space="preserve"> Giao tiếp SPI để kết nối với các thiết bị như flash, cảm biến.</w:t>
      </w:r>
    </w:p>
    <w:p w14:paraId="122A029B" w14:textId="77777777" w:rsidR="00DD0E00" w:rsidRPr="00265197" w:rsidRDefault="00DD0E00" w:rsidP="00DD0E00">
      <w:pPr>
        <w:spacing w:line="360" w:lineRule="auto"/>
        <w:ind w:left="720"/>
        <w:jc w:val="both"/>
        <w:rPr>
          <w:rFonts w:eastAsia="Calibri"/>
          <w:sz w:val="28"/>
          <w:szCs w:val="28"/>
          <w:lang w:val="en-US"/>
        </w:rPr>
      </w:pPr>
      <w:r w:rsidRPr="00265197">
        <w:rPr>
          <w:rFonts w:eastAsia="Calibri"/>
          <w:b/>
          <w:bCs/>
          <w:sz w:val="28"/>
          <w:szCs w:val="28"/>
          <w:lang w:val="en-US"/>
        </w:rPr>
        <w:t>Chân đặc biệt:</w:t>
      </w:r>
    </w:p>
    <w:p w14:paraId="70B2BA5D" w14:textId="77777777" w:rsidR="00DD0E00" w:rsidRPr="00265197" w:rsidRDefault="00DD0E00" w:rsidP="00DD0E00">
      <w:pPr>
        <w:numPr>
          <w:ilvl w:val="1"/>
          <w:numId w:val="53"/>
        </w:numPr>
        <w:spacing w:line="360" w:lineRule="auto"/>
        <w:jc w:val="both"/>
        <w:rPr>
          <w:rFonts w:eastAsia="Calibri"/>
          <w:sz w:val="28"/>
          <w:szCs w:val="28"/>
          <w:lang w:val="en-US"/>
        </w:rPr>
      </w:pPr>
      <w:r w:rsidRPr="00265197">
        <w:rPr>
          <w:rFonts w:eastAsia="Calibri"/>
          <w:b/>
          <w:bCs/>
          <w:sz w:val="28"/>
          <w:szCs w:val="28"/>
          <w:lang w:val="en-US"/>
        </w:rPr>
        <w:t>RST:</w:t>
      </w:r>
      <w:r w:rsidRPr="00265197">
        <w:rPr>
          <w:rFonts w:eastAsia="Calibri"/>
          <w:sz w:val="28"/>
          <w:szCs w:val="28"/>
          <w:lang w:val="en-US"/>
        </w:rPr>
        <w:t xml:space="preserve"> Reset module.</w:t>
      </w:r>
    </w:p>
    <w:p w14:paraId="13A47B9F" w14:textId="77777777" w:rsidR="00DD0E00" w:rsidRPr="00265197" w:rsidRDefault="00DD0E00" w:rsidP="00DD0E00">
      <w:pPr>
        <w:numPr>
          <w:ilvl w:val="1"/>
          <w:numId w:val="53"/>
        </w:numPr>
        <w:spacing w:line="360" w:lineRule="auto"/>
        <w:jc w:val="both"/>
        <w:rPr>
          <w:rFonts w:eastAsia="Calibri"/>
          <w:sz w:val="28"/>
          <w:szCs w:val="28"/>
          <w:lang w:val="en-US"/>
        </w:rPr>
      </w:pPr>
      <w:r w:rsidRPr="00265197">
        <w:rPr>
          <w:rFonts w:eastAsia="Calibri"/>
          <w:b/>
          <w:bCs/>
          <w:sz w:val="28"/>
          <w:szCs w:val="28"/>
          <w:lang w:val="en-US"/>
        </w:rPr>
        <w:t>CH_PD:</w:t>
      </w:r>
      <w:r w:rsidRPr="00265197">
        <w:rPr>
          <w:rFonts w:eastAsia="Calibri"/>
          <w:sz w:val="28"/>
          <w:szCs w:val="28"/>
          <w:lang w:val="en-US"/>
        </w:rPr>
        <w:t xml:space="preserve"> Chip power down, dùng để tắt nguồn chip.</w:t>
      </w:r>
    </w:p>
    <w:p w14:paraId="65062E1B" w14:textId="58515985" w:rsidR="00DD0E00" w:rsidRPr="00265197" w:rsidRDefault="00DD0E00" w:rsidP="00DD0E00">
      <w:pPr>
        <w:numPr>
          <w:ilvl w:val="1"/>
          <w:numId w:val="53"/>
        </w:numPr>
        <w:spacing w:line="360" w:lineRule="auto"/>
        <w:jc w:val="both"/>
        <w:rPr>
          <w:rFonts w:eastAsia="Calibri"/>
          <w:sz w:val="28"/>
          <w:szCs w:val="28"/>
          <w:lang w:val="en-US"/>
        </w:rPr>
      </w:pPr>
      <w:r w:rsidRPr="00265197">
        <w:rPr>
          <w:rFonts w:eastAsia="Calibri"/>
          <w:b/>
          <w:bCs/>
          <w:sz w:val="28"/>
          <w:szCs w:val="28"/>
          <w:lang w:val="en-US"/>
        </w:rPr>
        <w:t>GPIO0, GPIO2:</w:t>
      </w:r>
      <w:r w:rsidRPr="00265197">
        <w:rPr>
          <w:rFonts w:eastAsia="Calibri"/>
          <w:sz w:val="28"/>
          <w:szCs w:val="28"/>
          <w:lang w:val="en-US"/>
        </w:rPr>
        <w:t xml:space="preserve"> Dùng để vào chế độ flash firmware.</w:t>
      </w:r>
    </w:p>
    <w:p w14:paraId="52158875" w14:textId="40E04154" w:rsidR="00F52647" w:rsidRPr="00EB6FB4" w:rsidRDefault="00F52647" w:rsidP="00BD5A07">
      <w:pPr>
        <w:pStyle w:val="ListParagraph"/>
        <w:numPr>
          <w:ilvl w:val="0"/>
          <w:numId w:val="21"/>
        </w:numPr>
        <w:spacing w:line="360" w:lineRule="auto"/>
        <w:jc w:val="both"/>
        <w:rPr>
          <w:rFonts w:eastAsia="Calibri"/>
          <w:sz w:val="28"/>
          <w:szCs w:val="28"/>
        </w:rPr>
      </w:pPr>
      <w:r w:rsidRPr="00EB6FB4">
        <w:rPr>
          <w:rFonts w:eastAsia="Calibri"/>
          <w:sz w:val="28"/>
          <w:szCs w:val="28"/>
        </w:rPr>
        <w:t>Sensor - SHT31</w:t>
      </w:r>
    </w:p>
    <w:p w14:paraId="1F20D390" w14:textId="2149A092" w:rsidR="00F52647" w:rsidRPr="00EB6FB4" w:rsidRDefault="00F52647" w:rsidP="00F52647">
      <w:pPr>
        <w:pStyle w:val="ListParagraph"/>
        <w:numPr>
          <w:ilvl w:val="0"/>
          <w:numId w:val="34"/>
        </w:numPr>
        <w:spacing w:line="360" w:lineRule="auto"/>
        <w:jc w:val="both"/>
        <w:rPr>
          <w:rFonts w:eastAsia="Calibri"/>
          <w:sz w:val="28"/>
          <w:szCs w:val="28"/>
        </w:rPr>
      </w:pPr>
      <w:r w:rsidRPr="00EB6FB4">
        <w:rPr>
          <w:rFonts w:eastAsia="Calibri"/>
          <w:sz w:val="28"/>
          <w:szCs w:val="28"/>
        </w:rPr>
        <w:t>Tổng quan về cảm biến SHT31</w:t>
      </w:r>
    </w:p>
    <w:p w14:paraId="1E450451" w14:textId="550554A7" w:rsidR="00D70B87" w:rsidRPr="00265197" w:rsidRDefault="00D70B87" w:rsidP="00D70B87">
      <w:pPr>
        <w:spacing w:line="360" w:lineRule="auto"/>
        <w:ind w:left="840"/>
        <w:jc w:val="both"/>
        <w:rPr>
          <w:rFonts w:eastAsia="Calibri"/>
          <w:i/>
          <w:iCs/>
          <w:sz w:val="28"/>
          <w:szCs w:val="28"/>
          <w:lang w:val="vi-VN"/>
        </w:rPr>
      </w:pPr>
      <w:r w:rsidRPr="00265197">
        <w:rPr>
          <w:rFonts w:eastAsia="Calibri"/>
          <w:noProof/>
          <w:sz w:val="28"/>
          <w:szCs w:val="28"/>
        </w:rPr>
        <w:drawing>
          <wp:inline distT="114300" distB="114300" distL="114300" distR="114300" wp14:anchorId="620AD182" wp14:editId="445EB09E">
            <wp:extent cx="2486025" cy="2200275"/>
            <wp:effectExtent l="0" t="0" r="0" b="0"/>
            <wp:docPr id="201" name="image7.png" descr="A purple circuit boar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01" name="image7.png" descr="A purple circuit board with white text&#10;&#10;Description automatically generated"/>
                    <pic:cNvPicPr preferRelativeResize="0"/>
                  </pic:nvPicPr>
                  <pic:blipFill>
                    <a:blip r:embed="rId18"/>
                    <a:srcRect/>
                    <a:stretch>
                      <a:fillRect/>
                    </a:stretch>
                  </pic:blipFill>
                  <pic:spPr>
                    <a:xfrm>
                      <a:off x="0" y="0"/>
                      <a:ext cx="2486025" cy="2200275"/>
                    </a:xfrm>
                    <a:prstGeom prst="rect">
                      <a:avLst/>
                    </a:prstGeom>
                  </pic:spPr>
                </pic:pic>
              </a:graphicData>
            </a:graphic>
          </wp:inline>
        </w:drawing>
      </w:r>
      <w:r w:rsidRPr="00265197">
        <w:rPr>
          <w:rFonts w:eastAsia="Calibri"/>
          <w:noProof/>
          <w:sz w:val="28"/>
          <w:szCs w:val="28"/>
        </w:rPr>
        <w:drawing>
          <wp:inline distT="114300" distB="114300" distL="114300" distR="114300" wp14:anchorId="488D7D75" wp14:editId="4216096A">
            <wp:extent cx="2361537" cy="1999158"/>
            <wp:effectExtent l="0" t="0" r="1270" b="1270"/>
            <wp:docPr id="186" name="image9.png" descr="A purple circuit board with white text and small round holes&#10;&#10;Description automatically generated"/>
            <wp:cNvGraphicFramePr/>
            <a:graphic xmlns:a="http://schemas.openxmlformats.org/drawingml/2006/main">
              <a:graphicData uri="http://schemas.openxmlformats.org/drawingml/2006/picture">
                <pic:pic xmlns:pic="http://schemas.openxmlformats.org/drawingml/2006/picture">
                  <pic:nvPicPr>
                    <pic:cNvPr id="186" name="image9.png" descr="A purple circuit board with white text and small round holes&#10;&#10;Description automatically generated"/>
                    <pic:cNvPicPr preferRelativeResize="0"/>
                  </pic:nvPicPr>
                  <pic:blipFill>
                    <a:blip r:embed="rId19"/>
                    <a:srcRect/>
                    <a:stretch>
                      <a:fillRect/>
                    </a:stretch>
                  </pic:blipFill>
                  <pic:spPr>
                    <a:xfrm>
                      <a:off x="0" y="0"/>
                      <a:ext cx="2369779" cy="2006135"/>
                    </a:xfrm>
                    <a:prstGeom prst="rect">
                      <a:avLst/>
                    </a:prstGeom>
                  </pic:spPr>
                </pic:pic>
              </a:graphicData>
            </a:graphic>
          </wp:inline>
        </w:drawing>
      </w:r>
    </w:p>
    <w:p w14:paraId="1561FC28" w14:textId="77777777" w:rsidR="00D70B87" w:rsidRPr="00265197" w:rsidRDefault="00D70B87" w:rsidP="00D70B87">
      <w:pPr>
        <w:spacing w:line="360" w:lineRule="auto"/>
        <w:ind w:left="840"/>
        <w:jc w:val="both"/>
        <w:rPr>
          <w:rFonts w:eastAsia="Calibri"/>
          <w:i/>
          <w:iCs/>
          <w:sz w:val="28"/>
          <w:szCs w:val="28"/>
          <w:lang w:val="vi-VN"/>
        </w:rPr>
      </w:pPr>
    </w:p>
    <w:p w14:paraId="7FFC6C64" w14:textId="69EFFDB1" w:rsidR="00DD0E00" w:rsidRPr="00265197" w:rsidRDefault="001C4B92" w:rsidP="001C4B92">
      <w:pPr>
        <w:spacing w:line="360" w:lineRule="auto"/>
        <w:ind w:firstLine="720"/>
        <w:jc w:val="both"/>
        <w:rPr>
          <w:rFonts w:eastAsia="Calibri"/>
          <w:sz w:val="28"/>
          <w:szCs w:val="28"/>
          <w:lang w:val="vi-VN"/>
        </w:rPr>
      </w:pPr>
      <w:r w:rsidRPr="00265197">
        <w:rPr>
          <w:rFonts w:eastAsia="Calibri"/>
          <w:b/>
          <w:bCs/>
          <w:sz w:val="28"/>
          <w:szCs w:val="28"/>
        </w:rPr>
        <w:t>Cảm biến SHT31</w:t>
      </w:r>
      <w:r w:rsidRPr="00265197">
        <w:rPr>
          <w:rFonts w:eastAsia="Calibri"/>
          <w:sz w:val="28"/>
          <w:szCs w:val="28"/>
        </w:rPr>
        <w:t xml:space="preserve"> là một trong những cảm biến đo độ ẩm và nhiệt độ kỹ thuật số được ưa chuộng nhất hiện nay. Với kích thước nhỏ gọn, độ chính xác cao và giao tiếp I2C đơn giản, SHT31 được ứng dụng rộng rãi trong nhiều lĩnh vực, từ nông nghiệp, khí tượng đến các thiết bị gia dụng thông minh.</w:t>
      </w:r>
    </w:p>
    <w:p w14:paraId="76BFDEF4" w14:textId="1729611F" w:rsidR="00D70B87" w:rsidRPr="00265197" w:rsidRDefault="00D70B87" w:rsidP="00D70B87">
      <w:pPr>
        <w:spacing w:line="360" w:lineRule="auto"/>
        <w:ind w:firstLine="720"/>
        <w:jc w:val="both"/>
        <w:rPr>
          <w:sz w:val="28"/>
          <w:szCs w:val="28"/>
          <w:lang w:val="vi-VN"/>
        </w:rPr>
      </w:pPr>
      <w:r w:rsidRPr="00265197">
        <w:rPr>
          <w:sz w:val="28"/>
          <w:szCs w:val="28"/>
        </w:rPr>
        <w:t>SHT31 hỗ trợ hai địa chỉ I2C riêng biệ</w:t>
      </w:r>
      <w:r w:rsidRPr="00265197">
        <w:rPr>
          <w:rFonts w:eastAsia="Arial"/>
          <w:sz w:val="28"/>
          <w:szCs w:val="28"/>
          <w:highlight w:val="white"/>
        </w:rPr>
        <w:t>t: 0x44 và 0x45.</w:t>
      </w:r>
      <w:r w:rsidRPr="00265197">
        <w:rPr>
          <w:sz w:val="28"/>
          <w:szCs w:val="28"/>
        </w:rPr>
        <w:t xml:space="preserve"> Điều này cho phép sử </w:t>
      </w:r>
      <w:r w:rsidRPr="00265197">
        <w:rPr>
          <w:sz w:val="28"/>
          <w:szCs w:val="28"/>
        </w:rPr>
        <w:lastRenderedPageBreak/>
        <w:t>dụng hai mô-đun SHT31 trên cùng một bus hoặc tránh xung đột địa chỉ với thiết bị khác trên bus. Chân AD xác định địa chỉ I2C của mô-đun. Chân này có điện trở kéo xuống tích hợp. Do đó, khi chân AD không được kết nối, địa chỉ I2C mặc định l</w:t>
      </w:r>
      <w:r w:rsidRPr="00265197">
        <w:rPr>
          <w:rFonts w:eastAsia="Arial"/>
          <w:sz w:val="28"/>
          <w:szCs w:val="28"/>
          <w:highlight w:val="white"/>
        </w:rPr>
        <w:t xml:space="preserve">à 0x44 </w:t>
      </w:r>
      <w:r w:rsidRPr="00265197">
        <w:rPr>
          <w:sz w:val="28"/>
          <w:szCs w:val="28"/>
        </w:rPr>
        <w:t>và khi kết nối nó với tín hiệu điện áp cao, địa chỉ I2C trở thành 0x45</w:t>
      </w:r>
      <w:r w:rsidRPr="00265197">
        <w:rPr>
          <w:sz w:val="28"/>
          <w:szCs w:val="28"/>
          <w:lang w:val="vi-VN"/>
        </w:rPr>
        <w:t>.</w:t>
      </w:r>
    </w:p>
    <w:p w14:paraId="7FF63CF9" w14:textId="77777777" w:rsidR="00D70B87" w:rsidRPr="00265197" w:rsidRDefault="00D70B87" w:rsidP="00D70B87">
      <w:pPr>
        <w:spacing w:line="360" w:lineRule="auto"/>
        <w:ind w:firstLine="720"/>
        <w:jc w:val="both"/>
        <w:rPr>
          <w:sz w:val="28"/>
          <w:szCs w:val="28"/>
          <w:lang w:val="en-US"/>
        </w:rPr>
      </w:pPr>
      <w:r w:rsidRPr="00265197">
        <w:rPr>
          <w:b/>
          <w:bCs/>
          <w:sz w:val="28"/>
          <w:szCs w:val="28"/>
          <w:lang w:val="en-US"/>
        </w:rPr>
        <w:t>Nguyên lý hoạt động:</w:t>
      </w:r>
    </w:p>
    <w:p w14:paraId="248E225B" w14:textId="77777777" w:rsidR="00D70B87" w:rsidRPr="00265197" w:rsidRDefault="00D70B87" w:rsidP="00D70B87">
      <w:pPr>
        <w:numPr>
          <w:ilvl w:val="0"/>
          <w:numId w:val="54"/>
        </w:numPr>
        <w:spacing w:line="360" w:lineRule="auto"/>
        <w:jc w:val="both"/>
        <w:rPr>
          <w:sz w:val="28"/>
          <w:szCs w:val="28"/>
          <w:lang w:val="en-US"/>
        </w:rPr>
      </w:pPr>
      <w:r w:rsidRPr="00265197">
        <w:rPr>
          <w:b/>
          <w:bCs/>
          <w:sz w:val="28"/>
          <w:szCs w:val="28"/>
          <w:lang w:val="en-US"/>
        </w:rPr>
        <w:t>Đo độ ẩm:</w:t>
      </w:r>
      <w:r w:rsidRPr="00265197">
        <w:rPr>
          <w:sz w:val="28"/>
          <w:szCs w:val="28"/>
          <w:lang w:val="en-US"/>
        </w:rPr>
        <w:t xml:space="preserve"> Phần tử cảm biến độ ẩm hấp thụ hơi nước trong không khí. Khi có dòng điện chạy qua, điện trở của phần tử này sẽ thay đổi tương ứng với lượng hơi ẩm hấp thụ.</w:t>
      </w:r>
    </w:p>
    <w:p w14:paraId="7BC8C74F" w14:textId="77777777" w:rsidR="00D70B87" w:rsidRPr="00265197" w:rsidRDefault="00D70B87" w:rsidP="00D70B87">
      <w:pPr>
        <w:numPr>
          <w:ilvl w:val="0"/>
          <w:numId w:val="54"/>
        </w:numPr>
        <w:spacing w:line="360" w:lineRule="auto"/>
        <w:jc w:val="both"/>
        <w:rPr>
          <w:sz w:val="28"/>
          <w:szCs w:val="28"/>
          <w:lang w:val="en-US"/>
        </w:rPr>
      </w:pPr>
      <w:r w:rsidRPr="00265197">
        <w:rPr>
          <w:b/>
          <w:bCs/>
          <w:sz w:val="28"/>
          <w:szCs w:val="28"/>
          <w:lang w:val="en-US"/>
        </w:rPr>
        <w:t>Đo nhiệt độ:</w:t>
      </w:r>
      <w:r w:rsidRPr="00265197">
        <w:rPr>
          <w:sz w:val="28"/>
          <w:szCs w:val="28"/>
          <w:lang w:val="en-US"/>
        </w:rPr>
        <w:t xml:space="preserve"> Điện trở nhiệt thay đổi giá trị theo nhiệt độ.</w:t>
      </w:r>
    </w:p>
    <w:p w14:paraId="21C800FE" w14:textId="4B930F5E" w:rsidR="00D70B87" w:rsidRPr="00265197" w:rsidRDefault="00D70B87" w:rsidP="00D70B87">
      <w:pPr>
        <w:numPr>
          <w:ilvl w:val="0"/>
          <w:numId w:val="54"/>
        </w:numPr>
        <w:spacing w:line="360" w:lineRule="auto"/>
        <w:jc w:val="both"/>
        <w:rPr>
          <w:sz w:val="28"/>
          <w:szCs w:val="28"/>
          <w:lang w:val="en-US"/>
        </w:rPr>
      </w:pPr>
      <w:r w:rsidRPr="00265197">
        <w:rPr>
          <w:b/>
          <w:bCs/>
          <w:sz w:val="28"/>
          <w:szCs w:val="28"/>
          <w:lang w:val="en-US"/>
        </w:rPr>
        <w:t>Chuyển đổi tín hiệu:</w:t>
      </w:r>
      <w:r w:rsidRPr="00265197">
        <w:rPr>
          <w:sz w:val="28"/>
          <w:szCs w:val="28"/>
          <w:lang w:val="en-US"/>
        </w:rPr>
        <w:t xml:space="preserve"> Mạch điện tử bên trong cảm biến sẽ chuyển đổi các giá trị điện trở thành tín hiệu số và truyền đi qua giao diện I2C.</w:t>
      </w:r>
    </w:p>
    <w:p w14:paraId="288AE84E" w14:textId="7DAC586B" w:rsidR="00D70B87" w:rsidRPr="00265197" w:rsidRDefault="00D70B87" w:rsidP="00D70B87">
      <w:pPr>
        <w:spacing w:line="360" w:lineRule="auto"/>
        <w:ind w:firstLine="720"/>
        <w:jc w:val="both"/>
        <w:rPr>
          <w:b/>
          <w:bCs/>
          <w:sz w:val="28"/>
          <w:szCs w:val="28"/>
          <w:lang w:val="vi-VN"/>
        </w:rPr>
      </w:pPr>
      <w:r w:rsidRPr="00265197">
        <w:rPr>
          <w:b/>
          <w:bCs/>
          <w:sz w:val="28"/>
          <w:szCs w:val="28"/>
          <w:lang w:val="en-US"/>
        </w:rPr>
        <w:t>Thông số kỹ thuật điển hình</w:t>
      </w:r>
      <w:r w:rsidRPr="00265197">
        <w:rPr>
          <w:b/>
          <w:bCs/>
          <w:sz w:val="28"/>
          <w:szCs w:val="28"/>
          <w:lang w:val="vi-VN"/>
        </w:rPr>
        <w:t>:</w:t>
      </w:r>
    </w:p>
    <w:p w14:paraId="73FEBAA5" w14:textId="4BAB01D6" w:rsidR="00D70B87" w:rsidRPr="00265197" w:rsidRDefault="00D70B87" w:rsidP="00D70B87">
      <w:pPr>
        <w:numPr>
          <w:ilvl w:val="0"/>
          <w:numId w:val="55"/>
        </w:numPr>
        <w:spacing w:line="360" w:lineRule="auto"/>
        <w:jc w:val="both"/>
        <w:rPr>
          <w:sz w:val="28"/>
          <w:szCs w:val="28"/>
          <w:lang w:val="en-US"/>
        </w:rPr>
      </w:pPr>
      <w:r w:rsidRPr="00265197">
        <w:rPr>
          <w:b/>
          <w:bCs/>
          <w:sz w:val="28"/>
          <w:szCs w:val="28"/>
          <w:lang w:val="en-US"/>
        </w:rPr>
        <w:t>Điện áp hoạt động:</w:t>
      </w:r>
      <w:r w:rsidRPr="00265197">
        <w:rPr>
          <w:sz w:val="28"/>
          <w:szCs w:val="28"/>
          <w:lang w:val="en-US"/>
        </w:rPr>
        <w:t xml:space="preserve"> 2.15V - 5.5V</w:t>
      </w:r>
      <w:r w:rsidRPr="00265197">
        <w:rPr>
          <w:sz w:val="28"/>
          <w:szCs w:val="28"/>
          <w:lang w:val="vi-VN"/>
        </w:rPr>
        <w:t xml:space="preserve"> (tiêu chuẩn 3.3V)</w:t>
      </w:r>
    </w:p>
    <w:p w14:paraId="0E4B42A2" w14:textId="77777777" w:rsidR="00D70B87" w:rsidRPr="00265197" w:rsidRDefault="00D70B87" w:rsidP="00D70B87">
      <w:pPr>
        <w:numPr>
          <w:ilvl w:val="0"/>
          <w:numId w:val="55"/>
        </w:numPr>
        <w:spacing w:line="360" w:lineRule="auto"/>
        <w:jc w:val="both"/>
        <w:rPr>
          <w:sz w:val="28"/>
          <w:szCs w:val="28"/>
          <w:lang w:val="en-US"/>
        </w:rPr>
      </w:pPr>
      <w:r w:rsidRPr="00265197">
        <w:rPr>
          <w:b/>
          <w:bCs/>
          <w:sz w:val="28"/>
          <w:szCs w:val="28"/>
          <w:lang w:val="en-US"/>
        </w:rPr>
        <w:t>Dải đo độ ẩm:</w:t>
      </w:r>
      <w:r w:rsidRPr="00265197">
        <w:rPr>
          <w:sz w:val="28"/>
          <w:szCs w:val="28"/>
          <w:lang w:val="en-US"/>
        </w:rPr>
        <w:t xml:space="preserve"> 0% - 100% RH</w:t>
      </w:r>
    </w:p>
    <w:p w14:paraId="7847E989" w14:textId="77777777" w:rsidR="00D70B87" w:rsidRPr="00265197" w:rsidRDefault="00D70B87" w:rsidP="00D70B87">
      <w:pPr>
        <w:numPr>
          <w:ilvl w:val="0"/>
          <w:numId w:val="55"/>
        </w:numPr>
        <w:spacing w:line="360" w:lineRule="auto"/>
        <w:jc w:val="both"/>
        <w:rPr>
          <w:sz w:val="28"/>
          <w:szCs w:val="28"/>
          <w:lang w:val="en-US"/>
        </w:rPr>
      </w:pPr>
      <w:r w:rsidRPr="00265197">
        <w:rPr>
          <w:b/>
          <w:bCs/>
          <w:sz w:val="28"/>
          <w:szCs w:val="28"/>
          <w:lang w:val="en-US"/>
        </w:rPr>
        <w:t>Dải đo nhiệt độ:</w:t>
      </w:r>
      <w:r w:rsidRPr="00265197">
        <w:rPr>
          <w:sz w:val="28"/>
          <w:szCs w:val="28"/>
          <w:lang w:val="en-US"/>
        </w:rPr>
        <w:t xml:space="preserve"> -40°C - 125°C</w:t>
      </w:r>
    </w:p>
    <w:p w14:paraId="79D71ECF" w14:textId="77777777" w:rsidR="00D70B87" w:rsidRPr="00265197" w:rsidRDefault="00D70B87" w:rsidP="00D70B87">
      <w:pPr>
        <w:numPr>
          <w:ilvl w:val="0"/>
          <w:numId w:val="55"/>
        </w:numPr>
        <w:spacing w:line="360" w:lineRule="auto"/>
        <w:jc w:val="both"/>
        <w:rPr>
          <w:sz w:val="28"/>
          <w:szCs w:val="28"/>
          <w:lang w:val="en-US"/>
        </w:rPr>
      </w:pPr>
      <w:r w:rsidRPr="00265197">
        <w:rPr>
          <w:b/>
          <w:bCs/>
          <w:sz w:val="28"/>
          <w:szCs w:val="28"/>
          <w:lang w:val="en-US"/>
        </w:rPr>
        <w:t>Độ phân giải:</w:t>
      </w:r>
      <w:r w:rsidRPr="00265197">
        <w:rPr>
          <w:sz w:val="28"/>
          <w:szCs w:val="28"/>
          <w:lang w:val="en-US"/>
        </w:rPr>
        <w:t xml:space="preserve"> 14 bit</w:t>
      </w:r>
    </w:p>
    <w:p w14:paraId="4CC5D6B9" w14:textId="33EB1390" w:rsidR="00D70B87" w:rsidRPr="00265197" w:rsidRDefault="00D70B87" w:rsidP="00D70B87">
      <w:pPr>
        <w:numPr>
          <w:ilvl w:val="0"/>
          <w:numId w:val="55"/>
        </w:numPr>
        <w:spacing w:line="360" w:lineRule="auto"/>
        <w:jc w:val="both"/>
        <w:rPr>
          <w:sz w:val="28"/>
          <w:szCs w:val="28"/>
          <w:lang w:val="en-US"/>
        </w:rPr>
      </w:pPr>
      <w:r w:rsidRPr="00265197">
        <w:rPr>
          <w:b/>
          <w:bCs/>
          <w:sz w:val="28"/>
          <w:szCs w:val="28"/>
          <w:lang w:val="en-US"/>
        </w:rPr>
        <w:t>Giao tiếp:</w:t>
      </w:r>
      <w:r w:rsidRPr="00265197">
        <w:rPr>
          <w:sz w:val="28"/>
          <w:szCs w:val="28"/>
          <w:lang w:val="en-US"/>
        </w:rPr>
        <w:t xml:space="preserve"> I2C</w:t>
      </w:r>
      <w:r w:rsidRPr="00265197">
        <w:rPr>
          <w:sz w:val="32"/>
          <w:szCs w:val="32"/>
        </w:rPr>
        <w:t xml:space="preserve"> </w:t>
      </w:r>
      <w:r w:rsidRPr="00265197">
        <w:rPr>
          <w:sz w:val="28"/>
          <w:szCs w:val="28"/>
        </w:rPr>
        <w:t>với tốc độ liên lạc lên tới 1 MHz</w:t>
      </w:r>
    </w:p>
    <w:p w14:paraId="4FB865FB" w14:textId="59B51D62" w:rsidR="00D70B87" w:rsidRPr="00265197" w:rsidRDefault="00D70B87" w:rsidP="00D70B87">
      <w:pPr>
        <w:numPr>
          <w:ilvl w:val="0"/>
          <w:numId w:val="55"/>
        </w:numPr>
        <w:spacing w:line="360" w:lineRule="auto"/>
        <w:jc w:val="both"/>
        <w:rPr>
          <w:b/>
          <w:sz w:val="28"/>
          <w:szCs w:val="28"/>
        </w:rPr>
      </w:pPr>
      <w:r w:rsidRPr="00265197">
        <w:rPr>
          <w:b/>
          <w:bCs/>
          <w:sz w:val="28"/>
          <w:szCs w:val="28"/>
        </w:rPr>
        <w:t>Độ chính xác:</w:t>
      </w:r>
      <w:r w:rsidRPr="00265197">
        <w:rPr>
          <w:sz w:val="28"/>
          <w:szCs w:val="28"/>
        </w:rPr>
        <w:t xml:space="preserve"> ± 2% rh và ± 0,3 ° C</w:t>
      </w:r>
    </w:p>
    <w:p w14:paraId="06B41673" w14:textId="741CA3FB" w:rsidR="001C4B92" w:rsidRPr="00265197" w:rsidRDefault="00D70B87" w:rsidP="00D70B87">
      <w:pPr>
        <w:numPr>
          <w:ilvl w:val="0"/>
          <w:numId w:val="55"/>
        </w:numPr>
        <w:spacing w:line="360" w:lineRule="auto"/>
        <w:jc w:val="both"/>
        <w:rPr>
          <w:sz w:val="28"/>
          <w:szCs w:val="28"/>
          <w:lang w:val="en-US"/>
        </w:rPr>
      </w:pPr>
      <w:r w:rsidRPr="00265197">
        <w:rPr>
          <w:b/>
          <w:bCs/>
          <w:sz w:val="28"/>
          <w:szCs w:val="28"/>
          <w:lang w:val="en-US"/>
        </w:rPr>
        <w:t>Kích thước:</w:t>
      </w:r>
      <w:r w:rsidRPr="00265197">
        <w:rPr>
          <w:sz w:val="28"/>
          <w:szCs w:val="28"/>
          <w:lang w:val="en-US"/>
        </w:rPr>
        <w:t xml:space="preserve"> 11 x 13 mm</w:t>
      </w:r>
    </w:p>
    <w:p w14:paraId="4960F3BC" w14:textId="31B5D16F" w:rsidR="00F52647" w:rsidRPr="00EB6FB4" w:rsidRDefault="00F52647" w:rsidP="00F52647">
      <w:pPr>
        <w:pStyle w:val="ListParagraph"/>
        <w:numPr>
          <w:ilvl w:val="0"/>
          <w:numId w:val="34"/>
        </w:numPr>
        <w:spacing w:line="360" w:lineRule="auto"/>
        <w:jc w:val="both"/>
        <w:rPr>
          <w:rFonts w:eastAsia="Calibri"/>
          <w:sz w:val="28"/>
          <w:szCs w:val="28"/>
        </w:rPr>
      </w:pPr>
      <w:r w:rsidRPr="00EB6FB4">
        <w:rPr>
          <w:rFonts w:eastAsia="Calibri"/>
          <w:sz w:val="28"/>
          <w:szCs w:val="28"/>
        </w:rPr>
        <w:t>Sơ đồ và chức năng các chân của SHT31</w:t>
      </w:r>
    </w:p>
    <w:p w14:paraId="52451859" w14:textId="3FC3FBF4" w:rsidR="00144AD3" w:rsidRPr="00265197" w:rsidRDefault="00144AD3" w:rsidP="00144AD3">
      <w:pPr>
        <w:spacing w:line="360" w:lineRule="auto"/>
        <w:jc w:val="center"/>
        <w:rPr>
          <w:rFonts w:eastAsia="Calibri"/>
          <w:i/>
          <w:iCs/>
          <w:sz w:val="28"/>
          <w:szCs w:val="28"/>
          <w:lang w:val="vi-VN"/>
        </w:rPr>
      </w:pPr>
      <w:r w:rsidRPr="00265197">
        <w:rPr>
          <w:b/>
          <w:noProof/>
          <w:sz w:val="32"/>
          <w:szCs w:val="32"/>
        </w:rPr>
        <w:lastRenderedPageBreak/>
        <w:drawing>
          <wp:inline distT="114300" distB="114300" distL="114300" distR="114300" wp14:anchorId="2EE1B85A" wp14:editId="6AE5ACAA">
            <wp:extent cx="2785110" cy="2282190"/>
            <wp:effectExtent l="0" t="0" r="0" b="0"/>
            <wp:docPr id="192" name="image10.png" descr="A purple circuit board with many different colored wires&#10;&#10;Description automatically generated"/>
            <wp:cNvGraphicFramePr/>
            <a:graphic xmlns:a="http://schemas.openxmlformats.org/drawingml/2006/main">
              <a:graphicData uri="http://schemas.openxmlformats.org/drawingml/2006/picture">
                <pic:pic xmlns:pic="http://schemas.openxmlformats.org/drawingml/2006/picture">
                  <pic:nvPicPr>
                    <pic:cNvPr id="192" name="image10.png" descr="A purple circuit board with many different colored wires&#10;&#10;Description automatically generated"/>
                    <pic:cNvPicPr preferRelativeResize="0"/>
                  </pic:nvPicPr>
                  <pic:blipFill>
                    <a:blip r:embed="rId20"/>
                    <a:srcRect/>
                    <a:stretch>
                      <a:fillRect/>
                    </a:stretch>
                  </pic:blipFill>
                  <pic:spPr>
                    <a:xfrm>
                      <a:off x="0" y="0"/>
                      <a:ext cx="2785110" cy="2282733"/>
                    </a:xfrm>
                    <a:prstGeom prst="rect">
                      <a:avLst/>
                    </a:prstGeom>
                  </pic:spPr>
                </pic:pic>
              </a:graphicData>
            </a:graphic>
          </wp:inline>
        </w:drawing>
      </w:r>
    </w:p>
    <w:p w14:paraId="03ADBC27" w14:textId="16D0BFD5" w:rsidR="00144AD3" w:rsidRPr="00265197" w:rsidRDefault="00144AD3" w:rsidP="00144AD3">
      <w:pPr>
        <w:spacing w:line="360" w:lineRule="auto"/>
        <w:ind w:firstLine="720"/>
        <w:rPr>
          <w:rFonts w:eastAsia="Calibri"/>
          <w:sz w:val="28"/>
          <w:szCs w:val="28"/>
          <w:lang w:val="en-US"/>
        </w:rPr>
      </w:pPr>
      <w:r w:rsidRPr="00265197">
        <w:rPr>
          <w:rFonts w:eastAsia="Calibri"/>
          <w:sz w:val="28"/>
          <w:szCs w:val="28"/>
          <w:lang w:val="en-US"/>
        </w:rPr>
        <w:t>Cảm biến SHT31 có 6 chân chính:</w:t>
      </w:r>
    </w:p>
    <w:p w14:paraId="3B17C909" w14:textId="77777777" w:rsidR="00144AD3" w:rsidRPr="00265197" w:rsidRDefault="00144AD3" w:rsidP="00144AD3">
      <w:pPr>
        <w:numPr>
          <w:ilvl w:val="0"/>
          <w:numId w:val="57"/>
        </w:numPr>
        <w:spacing w:line="360" w:lineRule="auto"/>
        <w:rPr>
          <w:rFonts w:eastAsia="Calibri"/>
          <w:sz w:val="28"/>
          <w:szCs w:val="28"/>
          <w:lang w:val="en-US"/>
        </w:rPr>
      </w:pPr>
      <w:r w:rsidRPr="00265197">
        <w:rPr>
          <w:rFonts w:eastAsia="Calibri"/>
          <w:b/>
          <w:bCs/>
          <w:sz w:val="28"/>
          <w:szCs w:val="28"/>
          <w:lang w:val="en-US"/>
        </w:rPr>
        <w:t>VCC:</w:t>
      </w:r>
      <w:r w:rsidRPr="00265197">
        <w:rPr>
          <w:rFonts w:eastAsia="Calibri"/>
          <w:sz w:val="28"/>
          <w:szCs w:val="28"/>
          <w:lang w:val="en-US"/>
        </w:rPr>
        <w:t xml:space="preserve"> Cấp nguồn cho cảm biến, thường là 2.5V đến 5.5V.</w:t>
      </w:r>
    </w:p>
    <w:p w14:paraId="1A881FD6" w14:textId="77777777" w:rsidR="00144AD3" w:rsidRPr="00265197" w:rsidRDefault="00144AD3" w:rsidP="00144AD3">
      <w:pPr>
        <w:numPr>
          <w:ilvl w:val="0"/>
          <w:numId w:val="57"/>
        </w:numPr>
        <w:spacing w:line="360" w:lineRule="auto"/>
        <w:rPr>
          <w:rFonts w:eastAsia="Calibri"/>
          <w:sz w:val="28"/>
          <w:szCs w:val="28"/>
          <w:lang w:val="en-US"/>
        </w:rPr>
      </w:pPr>
      <w:r w:rsidRPr="00265197">
        <w:rPr>
          <w:rFonts w:eastAsia="Calibri"/>
          <w:b/>
          <w:bCs/>
          <w:sz w:val="28"/>
          <w:szCs w:val="28"/>
          <w:lang w:val="en-US"/>
        </w:rPr>
        <w:t>GND:</w:t>
      </w:r>
      <w:r w:rsidRPr="00265197">
        <w:rPr>
          <w:rFonts w:eastAsia="Calibri"/>
          <w:sz w:val="28"/>
          <w:szCs w:val="28"/>
          <w:lang w:val="en-US"/>
        </w:rPr>
        <w:t xml:space="preserve"> Chân nối đất.</w:t>
      </w:r>
    </w:p>
    <w:p w14:paraId="733A05BE" w14:textId="77777777" w:rsidR="00144AD3" w:rsidRPr="00265197" w:rsidRDefault="00144AD3" w:rsidP="00144AD3">
      <w:pPr>
        <w:numPr>
          <w:ilvl w:val="0"/>
          <w:numId w:val="57"/>
        </w:numPr>
        <w:spacing w:line="360" w:lineRule="auto"/>
        <w:rPr>
          <w:rFonts w:eastAsia="Calibri"/>
          <w:sz w:val="28"/>
          <w:szCs w:val="28"/>
          <w:lang w:val="en-US"/>
        </w:rPr>
      </w:pPr>
      <w:r w:rsidRPr="00265197">
        <w:rPr>
          <w:rFonts w:eastAsia="Calibri"/>
          <w:b/>
          <w:bCs/>
          <w:sz w:val="28"/>
          <w:szCs w:val="28"/>
          <w:lang w:val="en-US"/>
        </w:rPr>
        <w:t>SCL:</w:t>
      </w:r>
      <w:r w:rsidRPr="00265197">
        <w:rPr>
          <w:rFonts w:eastAsia="Calibri"/>
          <w:sz w:val="28"/>
          <w:szCs w:val="28"/>
          <w:lang w:val="en-US"/>
        </w:rPr>
        <w:t xml:space="preserve"> Dây đồng hồ của giao tiếp I2C.</w:t>
      </w:r>
    </w:p>
    <w:p w14:paraId="13FB4249" w14:textId="77777777" w:rsidR="00144AD3" w:rsidRPr="00265197" w:rsidRDefault="00144AD3" w:rsidP="00144AD3">
      <w:pPr>
        <w:numPr>
          <w:ilvl w:val="0"/>
          <w:numId w:val="57"/>
        </w:numPr>
        <w:spacing w:line="360" w:lineRule="auto"/>
        <w:rPr>
          <w:rFonts w:eastAsia="Calibri"/>
          <w:sz w:val="28"/>
          <w:szCs w:val="28"/>
          <w:lang w:val="en-US"/>
        </w:rPr>
      </w:pPr>
      <w:r w:rsidRPr="00265197">
        <w:rPr>
          <w:rFonts w:eastAsia="Calibri"/>
          <w:b/>
          <w:bCs/>
          <w:sz w:val="28"/>
          <w:szCs w:val="28"/>
          <w:lang w:val="en-US"/>
        </w:rPr>
        <w:t>SDA:</w:t>
      </w:r>
      <w:r w:rsidRPr="00265197">
        <w:rPr>
          <w:rFonts w:eastAsia="Calibri"/>
          <w:sz w:val="28"/>
          <w:szCs w:val="28"/>
          <w:lang w:val="en-US"/>
        </w:rPr>
        <w:t xml:space="preserve"> Dây dữ liệu của giao tiếp I2C.</w:t>
      </w:r>
    </w:p>
    <w:p w14:paraId="1D232C90" w14:textId="43AE9D1C" w:rsidR="00144AD3" w:rsidRPr="00265197" w:rsidRDefault="00144AD3" w:rsidP="00144AD3">
      <w:pPr>
        <w:numPr>
          <w:ilvl w:val="0"/>
          <w:numId w:val="57"/>
        </w:numPr>
        <w:spacing w:line="360" w:lineRule="auto"/>
        <w:rPr>
          <w:rFonts w:eastAsia="Calibri"/>
          <w:sz w:val="28"/>
          <w:szCs w:val="28"/>
          <w:lang w:val="en-US"/>
        </w:rPr>
      </w:pPr>
      <w:r w:rsidRPr="00265197">
        <w:rPr>
          <w:rFonts w:eastAsia="Calibri"/>
          <w:sz w:val="28"/>
          <w:szCs w:val="28"/>
          <w:lang w:val="en-US"/>
        </w:rPr>
        <w:t>AD</w:t>
      </w:r>
      <w:r w:rsidRPr="00265197">
        <w:rPr>
          <w:rFonts w:eastAsia="Calibri"/>
          <w:sz w:val="28"/>
          <w:szCs w:val="28"/>
          <w:lang w:val="vi-VN"/>
        </w:rPr>
        <w:t>: Chân chọn địa chỉ I2C.</w:t>
      </w:r>
    </w:p>
    <w:p w14:paraId="2EDD7D31" w14:textId="3F18FCF1" w:rsidR="00144AD3" w:rsidRPr="00265197" w:rsidRDefault="00144AD3" w:rsidP="00144AD3">
      <w:pPr>
        <w:numPr>
          <w:ilvl w:val="0"/>
          <w:numId w:val="57"/>
        </w:numPr>
        <w:spacing w:line="360" w:lineRule="auto"/>
        <w:rPr>
          <w:rFonts w:eastAsia="Calibri"/>
          <w:sz w:val="28"/>
          <w:szCs w:val="28"/>
          <w:lang w:val="en-US"/>
        </w:rPr>
      </w:pPr>
      <w:r w:rsidRPr="00265197">
        <w:rPr>
          <w:rFonts w:eastAsia="Calibri"/>
          <w:sz w:val="28"/>
          <w:szCs w:val="28"/>
          <w:lang w:val="en-US"/>
        </w:rPr>
        <w:t>AL</w:t>
      </w:r>
      <w:r w:rsidRPr="00265197">
        <w:rPr>
          <w:rFonts w:eastAsia="Calibri"/>
          <w:sz w:val="28"/>
          <w:szCs w:val="28"/>
          <w:lang w:val="vi-VN"/>
        </w:rPr>
        <w:t>: Chân đầu ra cảnh báo.</w:t>
      </w:r>
    </w:p>
    <w:p w14:paraId="4B11D180" w14:textId="77777777" w:rsidR="00BD5A07" w:rsidRPr="00EB6FB4" w:rsidRDefault="00BD5A07" w:rsidP="00BD5A07">
      <w:pPr>
        <w:spacing w:line="360" w:lineRule="auto"/>
        <w:ind w:left="720"/>
        <w:rPr>
          <w:rFonts w:eastAsia="Calibri"/>
          <w:sz w:val="28"/>
          <w:szCs w:val="28"/>
          <w:lang w:val="en-US"/>
        </w:rPr>
      </w:pPr>
    </w:p>
    <w:p w14:paraId="0C187843" w14:textId="7EA5B822" w:rsidR="00F52647" w:rsidRPr="00EB6FB4" w:rsidRDefault="00F52647" w:rsidP="00BD5A07">
      <w:pPr>
        <w:pStyle w:val="ListParagraph"/>
        <w:numPr>
          <w:ilvl w:val="0"/>
          <w:numId w:val="21"/>
        </w:numPr>
        <w:spacing w:line="360" w:lineRule="auto"/>
        <w:jc w:val="both"/>
        <w:rPr>
          <w:rFonts w:eastAsia="Calibri"/>
          <w:sz w:val="28"/>
          <w:szCs w:val="28"/>
        </w:rPr>
      </w:pPr>
      <w:r w:rsidRPr="00EB6FB4">
        <w:rPr>
          <w:rFonts w:eastAsia="Calibri"/>
          <w:sz w:val="28"/>
          <w:szCs w:val="28"/>
        </w:rPr>
        <w:t>Display - ILI9341</w:t>
      </w:r>
    </w:p>
    <w:p w14:paraId="21CA62EE" w14:textId="16F7BD50" w:rsidR="00F52647" w:rsidRPr="00EB6FB4" w:rsidRDefault="00F52647" w:rsidP="00F52647">
      <w:pPr>
        <w:pStyle w:val="ListParagraph"/>
        <w:numPr>
          <w:ilvl w:val="0"/>
          <w:numId w:val="35"/>
        </w:numPr>
        <w:spacing w:line="360" w:lineRule="auto"/>
        <w:jc w:val="both"/>
        <w:rPr>
          <w:rFonts w:eastAsia="Calibri"/>
          <w:sz w:val="28"/>
          <w:szCs w:val="28"/>
        </w:rPr>
      </w:pPr>
      <w:r w:rsidRPr="00EB6FB4">
        <w:rPr>
          <w:rFonts w:eastAsia="Calibri"/>
          <w:sz w:val="28"/>
          <w:szCs w:val="28"/>
        </w:rPr>
        <w:t>Tổng quan về ILI9341</w:t>
      </w:r>
    </w:p>
    <w:p w14:paraId="40A8D8F4" w14:textId="06A803DC" w:rsidR="00DD0E00" w:rsidRPr="00265197" w:rsidRDefault="00144AD3" w:rsidP="007E3E08">
      <w:pPr>
        <w:pStyle w:val="ListParagraph"/>
        <w:spacing w:line="360" w:lineRule="auto"/>
        <w:ind w:left="1200"/>
        <w:jc w:val="center"/>
        <w:rPr>
          <w:rFonts w:eastAsia="Calibri"/>
          <w:i/>
          <w:iCs/>
          <w:sz w:val="28"/>
          <w:szCs w:val="28"/>
          <w:lang w:val="vi-VN"/>
        </w:rPr>
      </w:pPr>
      <w:r w:rsidRPr="00265197">
        <w:rPr>
          <w:rFonts w:eastAsia="Calibri"/>
          <w:i/>
          <w:iCs/>
          <w:noProof/>
          <w:sz w:val="28"/>
          <w:szCs w:val="28"/>
        </w:rPr>
        <w:lastRenderedPageBreak/>
        <w:drawing>
          <wp:inline distT="0" distB="0" distL="0" distR="0" wp14:anchorId="3C0AC3E3" wp14:editId="5A746B97">
            <wp:extent cx="3410712" cy="3392424"/>
            <wp:effectExtent l="0" t="0" r="0" b="0"/>
            <wp:docPr id="1021508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0712" cy="3392424"/>
                    </a:xfrm>
                    <a:prstGeom prst="rect">
                      <a:avLst/>
                    </a:prstGeom>
                    <a:noFill/>
                  </pic:spPr>
                </pic:pic>
              </a:graphicData>
            </a:graphic>
          </wp:inline>
        </w:drawing>
      </w:r>
    </w:p>
    <w:p w14:paraId="16A5EDA0" w14:textId="73F1F97C" w:rsidR="007E3E08" w:rsidRPr="00265197" w:rsidRDefault="007E3E08" w:rsidP="007E3E08">
      <w:pPr>
        <w:spacing w:line="360" w:lineRule="auto"/>
        <w:ind w:firstLine="720"/>
        <w:rPr>
          <w:rFonts w:eastAsia="Calibri"/>
          <w:sz w:val="28"/>
          <w:szCs w:val="28"/>
          <w:lang w:val="vi-VN"/>
        </w:rPr>
      </w:pPr>
      <w:r w:rsidRPr="00265197">
        <w:rPr>
          <w:rFonts w:eastAsia="Calibri"/>
          <w:b/>
          <w:bCs/>
          <w:sz w:val="28"/>
          <w:szCs w:val="28"/>
        </w:rPr>
        <w:t>ILI9341</w:t>
      </w:r>
      <w:r w:rsidRPr="00265197">
        <w:rPr>
          <w:rFonts w:eastAsia="Calibri"/>
          <w:sz w:val="28"/>
          <w:szCs w:val="28"/>
        </w:rPr>
        <w:t xml:space="preserve"> là một loại tích hợp mạch (IC) điều khiển màn hình TFT (Thin-Film Transistor) </w:t>
      </w:r>
      <w:r w:rsidRPr="00265197">
        <w:rPr>
          <w:sz w:val="28"/>
          <w:szCs w:val="28"/>
        </w:rPr>
        <w:t>với độ phân giải 240x 320 pixel</w:t>
      </w:r>
      <w:r w:rsidRPr="00265197">
        <w:rPr>
          <w:rFonts w:eastAsia="Calibri"/>
          <w:sz w:val="24"/>
          <w:szCs w:val="24"/>
        </w:rPr>
        <w:t xml:space="preserve"> </w:t>
      </w:r>
      <w:r w:rsidRPr="00265197">
        <w:rPr>
          <w:rFonts w:eastAsia="Calibri"/>
          <w:sz w:val="28"/>
          <w:szCs w:val="28"/>
        </w:rPr>
        <w:t>rất phổ biến.</w:t>
      </w:r>
      <w:r w:rsidRPr="00265197">
        <w:rPr>
          <w:sz w:val="28"/>
          <w:szCs w:val="28"/>
          <w:lang w:val="vi-VN"/>
        </w:rPr>
        <w:t xml:space="preserve"> </w:t>
      </w:r>
      <w:r w:rsidRPr="00265197">
        <w:rPr>
          <w:sz w:val="28"/>
          <w:szCs w:val="28"/>
        </w:rPr>
        <w:t>ILI9341 hỗ trợ chế độ hiển thị đầy đủ màu sắc, 8 màu và chế độ ngủ để kiểm soát nguồn điện chính xác bằng phần mềm</w:t>
      </w:r>
      <w:r w:rsidRPr="00265197">
        <w:rPr>
          <w:sz w:val="28"/>
          <w:szCs w:val="28"/>
          <w:lang w:val="vi-VN"/>
        </w:rPr>
        <w:t>.</w:t>
      </w:r>
      <w:r w:rsidRPr="00265197">
        <w:rPr>
          <w:rFonts w:eastAsia="Calibri"/>
          <w:sz w:val="24"/>
          <w:szCs w:val="24"/>
        </w:rPr>
        <w:t xml:space="preserve"> </w:t>
      </w:r>
      <w:r w:rsidRPr="00265197">
        <w:rPr>
          <w:rFonts w:eastAsia="Calibri"/>
          <w:sz w:val="28"/>
          <w:szCs w:val="28"/>
        </w:rPr>
        <w:t>Nó được sử dụng rộng rãi trong các dự án điện tử, đặc biệt là các thiết bị nhúng, để hiển thị thông tin đồ họa màu sắc.</w:t>
      </w:r>
    </w:p>
    <w:p w14:paraId="76F267BA" w14:textId="77777777" w:rsidR="007E3E08" w:rsidRPr="00265197" w:rsidRDefault="007E3E08" w:rsidP="007E3E08">
      <w:pPr>
        <w:spacing w:line="360" w:lineRule="auto"/>
        <w:ind w:firstLine="720"/>
        <w:jc w:val="both"/>
        <w:rPr>
          <w:b/>
          <w:bCs/>
          <w:sz w:val="28"/>
          <w:szCs w:val="28"/>
          <w:lang w:val="vi-VN"/>
        </w:rPr>
      </w:pPr>
      <w:r w:rsidRPr="00265197">
        <w:rPr>
          <w:b/>
          <w:bCs/>
          <w:sz w:val="28"/>
          <w:szCs w:val="28"/>
        </w:rPr>
        <w:t>Các thông số kỹ thuật:</w:t>
      </w:r>
    </w:p>
    <w:p w14:paraId="3CD125CD" w14:textId="173E6F82" w:rsidR="007E3E08" w:rsidRPr="00265197" w:rsidRDefault="007E3E08" w:rsidP="007E3E08">
      <w:pPr>
        <w:pStyle w:val="ListParagraph"/>
        <w:numPr>
          <w:ilvl w:val="0"/>
          <w:numId w:val="58"/>
        </w:numPr>
        <w:spacing w:line="360" w:lineRule="auto"/>
        <w:jc w:val="both"/>
        <w:rPr>
          <w:sz w:val="28"/>
          <w:szCs w:val="28"/>
          <w:lang w:val="en-US"/>
        </w:rPr>
      </w:pPr>
      <w:r w:rsidRPr="00265197">
        <w:rPr>
          <w:b/>
          <w:bCs/>
          <w:sz w:val="28"/>
          <w:szCs w:val="28"/>
          <w:lang w:val="en-US"/>
        </w:rPr>
        <w:t>Độ phân giải:</w:t>
      </w:r>
      <w:r w:rsidRPr="00265197">
        <w:rPr>
          <w:sz w:val="28"/>
          <w:szCs w:val="28"/>
          <w:lang w:val="en-US"/>
        </w:rPr>
        <w:t xml:space="preserve"> Tùy thuộc vào loại màn hình và kích thước, độ phân giải có thể khác nhau (ví dụ: 240x320, 320x480). </w:t>
      </w:r>
    </w:p>
    <w:p w14:paraId="3EA400FE" w14:textId="4E26BEBA" w:rsidR="007E3E08" w:rsidRPr="00265197" w:rsidRDefault="007E3E08" w:rsidP="007E3E08">
      <w:pPr>
        <w:pStyle w:val="ListParagraph"/>
        <w:numPr>
          <w:ilvl w:val="0"/>
          <w:numId w:val="58"/>
        </w:numPr>
        <w:spacing w:line="360" w:lineRule="auto"/>
        <w:jc w:val="both"/>
        <w:rPr>
          <w:sz w:val="28"/>
          <w:szCs w:val="28"/>
          <w:lang w:val="en-US"/>
        </w:rPr>
      </w:pPr>
      <w:r w:rsidRPr="00265197">
        <w:rPr>
          <w:b/>
          <w:bCs/>
          <w:sz w:val="28"/>
          <w:szCs w:val="28"/>
          <w:lang w:val="en-US"/>
        </w:rPr>
        <w:t>Số màu:</w:t>
      </w:r>
      <w:r w:rsidRPr="00265197">
        <w:rPr>
          <w:sz w:val="28"/>
          <w:szCs w:val="28"/>
          <w:lang w:val="en-US"/>
        </w:rPr>
        <w:t xml:space="preserve"> </w:t>
      </w:r>
      <w:r w:rsidR="00764B23" w:rsidRPr="00265197">
        <w:rPr>
          <w:sz w:val="28"/>
          <w:szCs w:val="28"/>
          <w:lang w:val="en-US"/>
        </w:rPr>
        <w:t>H</w:t>
      </w:r>
      <w:r w:rsidRPr="00265197">
        <w:rPr>
          <w:sz w:val="28"/>
          <w:szCs w:val="28"/>
          <w:lang w:val="en-US"/>
        </w:rPr>
        <w:t>ỗ trợ 16-bit màu (65.536 màu)</w:t>
      </w:r>
      <w:r w:rsidR="00764B23" w:rsidRPr="00265197">
        <w:rPr>
          <w:sz w:val="28"/>
          <w:szCs w:val="28"/>
          <w:lang w:val="vi-VN"/>
        </w:rPr>
        <w:t xml:space="preserve"> tới 18-bit màu (262k màu)</w:t>
      </w:r>
      <w:r w:rsidRPr="00265197">
        <w:rPr>
          <w:sz w:val="28"/>
          <w:szCs w:val="28"/>
          <w:lang w:val="en-US"/>
        </w:rPr>
        <w:t xml:space="preserve">. </w:t>
      </w:r>
    </w:p>
    <w:p w14:paraId="34C6E0BF" w14:textId="0E21C55F" w:rsidR="007E3E08" w:rsidRPr="00265197" w:rsidRDefault="007E3E08" w:rsidP="007E3E08">
      <w:pPr>
        <w:pStyle w:val="ListParagraph"/>
        <w:numPr>
          <w:ilvl w:val="0"/>
          <w:numId w:val="58"/>
        </w:numPr>
        <w:spacing w:line="360" w:lineRule="auto"/>
        <w:jc w:val="both"/>
        <w:rPr>
          <w:sz w:val="28"/>
          <w:szCs w:val="28"/>
          <w:lang w:val="en-US"/>
        </w:rPr>
      </w:pPr>
      <w:r w:rsidRPr="00265197">
        <w:rPr>
          <w:b/>
          <w:bCs/>
          <w:sz w:val="28"/>
          <w:szCs w:val="28"/>
          <w:lang w:val="en-US"/>
        </w:rPr>
        <w:t>Điện áp hoạt động:</w:t>
      </w:r>
      <w:r w:rsidRPr="00265197">
        <w:rPr>
          <w:sz w:val="28"/>
          <w:szCs w:val="28"/>
          <w:lang w:val="en-US"/>
        </w:rPr>
        <w:t xml:space="preserve"> Thường là 3.3V hoặc 5V. </w:t>
      </w:r>
    </w:p>
    <w:p w14:paraId="4CA8DC5F" w14:textId="01739222" w:rsidR="007E3E08" w:rsidRPr="00265197" w:rsidRDefault="007E3E08" w:rsidP="007E3E08">
      <w:pPr>
        <w:pStyle w:val="ListParagraph"/>
        <w:numPr>
          <w:ilvl w:val="0"/>
          <w:numId w:val="58"/>
        </w:numPr>
        <w:spacing w:line="360" w:lineRule="auto"/>
        <w:jc w:val="both"/>
        <w:rPr>
          <w:sz w:val="28"/>
          <w:szCs w:val="28"/>
          <w:lang w:val="en-US"/>
        </w:rPr>
      </w:pPr>
      <w:r w:rsidRPr="00265197">
        <w:rPr>
          <w:b/>
          <w:bCs/>
          <w:sz w:val="28"/>
          <w:szCs w:val="28"/>
          <w:lang w:val="en-US"/>
        </w:rPr>
        <w:t>Giao tiếp:</w:t>
      </w:r>
      <w:r w:rsidRPr="00265197">
        <w:rPr>
          <w:sz w:val="28"/>
          <w:szCs w:val="28"/>
          <w:lang w:val="en-US"/>
        </w:rPr>
        <w:t xml:space="preserve"> SPI hoặc 8080. </w:t>
      </w:r>
    </w:p>
    <w:p w14:paraId="595E4A9D" w14:textId="1C75A016" w:rsidR="007E3E08" w:rsidRPr="00265197" w:rsidRDefault="007E3E08" w:rsidP="007E3E08">
      <w:pPr>
        <w:pStyle w:val="ListParagraph"/>
        <w:numPr>
          <w:ilvl w:val="0"/>
          <w:numId w:val="58"/>
        </w:numPr>
        <w:spacing w:line="360" w:lineRule="auto"/>
        <w:jc w:val="both"/>
        <w:rPr>
          <w:sz w:val="28"/>
          <w:szCs w:val="28"/>
          <w:lang w:val="vi-VN"/>
        </w:rPr>
      </w:pPr>
      <w:r w:rsidRPr="00265197">
        <w:rPr>
          <w:b/>
          <w:bCs/>
          <w:sz w:val="28"/>
          <w:szCs w:val="28"/>
          <w:lang w:val="en-US"/>
        </w:rPr>
        <w:t>Kích thước màn hình:</w:t>
      </w:r>
      <w:r w:rsidRPr="00265197">
        <w:rPr>
          <w:sz w:val="28"/>
          <w:szCs w:val="28"/>
          <w:lang w:val="en-US"/>
        </w:rPr>
        <w:t xml:space="preserve"> Tương thích với nhiều kích thước màn hình khác nhau.</w:t>
      </w:r>
    </w:p>
    <w:p w14:paraId="0505F08D" w14:textId="77777777" w:rsidR="00764B23" w:rsidRPr="00265197" w:rsidRDefault="00764B23" w:rsidP="00764B23">
      <w:pPr>
        <w:pStyle w:val="ListParagraph"/>
        <w:numPr>
          <w:ilvl w:val="0"/>
          <w:numId w:val="58"/>
        </w:numPr>
        <w:spacing w:line="360" w:lineRule="auto"/>
        <w:jc w:val="both"/>
        <w:rPr>
          <w:sz w:val="28"/>
          <w:szCs w:val="28"/>
          <w:lang w:val="vi-VN"/>
        </w:rPr>
      </w:pPr>
      <w:r w:rsidRPr="00265197">
        <w:rPr>
          <w:b/>
          <w:bCs/>
          <w:sz w:val="28"/>
          <w:szCs w:val="28"/>
          <w:lang w:val="vi-VN"/>
        </w:rPr>
        <w:t>Khả năng màn hình cảm ứng:</w:t>
      </w:r>
      <w:r w:rsidRPr="00265197">
        <w:rPr>
          <w:sz w:val="28"/>
          <w:szCs w:val="28"/>
          <w:lang w:val="vi-VN"/>
        </w:rPr>
        <w:t xml:space="preserve"> Hầu hết các màn hình ILI9341 đều có màn hình cảm ứng điện trở với bộ điều khiển màn hình cảm ứng tích </w:t>
      </w:r>
      <w:r w:rsidRPr="00265197">
        <w:rPr>
          <w:sz w:val="28"/>
          <w:szCs w:val="28"/>
          <w:lang w:val="vi-VN"/>
        </w:rPr>
        <w:lastRenderedPageBreak/>
        <w:t>hợp (XPT2046).</w:t>
      </w:r>
    </w:p>
    <w:p w14:paraId="0392FD10" w14:textId="3061BE00" w:rsidR="007E3E08" w:rsidRPr="00265197" w:rsidRDefault="00764B23" w:rsidP="00764B23">
      <w:pPr>
        <w:pStyle w:val="ListParagraph"/>
        <w:numPr>
          <w:ilvl w:val="0"/>
          <w:numId w:val="58"/>
        </w:numPr>
        <w:spacing w:line="360" w:lineRule="auto"/>
        <w:jc w:val="both"/>
        <w:rPr>
          <w:sz w:val="28"/>
          <w:szCs w:val="28"/>
          <w:lang w:val="vi-VN"/>
        </w:rPr>
      </w:pPr>
      <w:r w:rsidRPr="00265197">
        <w:rPr>
          <w:b/>
          <w:bCs/>
          <w:sz w:val="28"/>
          <w:szCs w:val="28"/>
          <w:lang w:val="vi-VN"/>
        </w:rPr>
        <w:t>Khe cắm thẻ SD:</w:t>
      </w:r>
      <w:r w:rsidRPr="00265197">
        <w:rPr>
          <w:sz w:val="28"/>
          <w:szCs w:val="28"/>
          <w:lang w:val="vi-VN"/>
        </w:rPr>
        <w:t xml:space="preserve"> Một số mô-đun hiển thị ILI9341 đi kèm với khe cắm thẻ SD, điều này giúp loại bỏ nhu cầu về mô-đun thẻ SD bên ngoài.</w:t>
      </w:r>
    </w:p>
    <w:p w14:paraId="6C420DF7" w14:textId="7AF63732" w:rsidR="00F52647" w:rsidRPr="00EB6FB4" w:rsidRDefault="00F52647" w:rsidP="00F52647">
      <w:pPr>
        <w:pStyle w:val="ListParagraph"/>
        <w:numPr>
          <w:ilvl w:val="0"/>
          <w:numId w:val="35"/>
        </w:numPr>
        <w:spacing w:line="360" w:lineRule="auto"/>
        <w:jc w:val="both"/>
        <w:rPr>
          <w:rFonts w:eastAsia="Calibri"/>
          <w:sz w:val="28"/>
          <w:szCs w:val="28"/>
        </w:rPr>
      </w:pPr>
      <w:r w:rsidRPr="00EB6FB4">
        <w:rPr>
          <w:rFonts w:eastAsia="Calibri"/>
          <w:sz w:val="28"/>
          <w:szCs w:val="28"/>
        </w:rPr>
        <w:t>Sơ đồ chân và chức năng các chân của ILI9341</w:t>
      </w:r>
    </w:p>
    <w:p w14:paraId="3FE09A36" w14:textId="547BF0C5" w:rsidR="00EA013A" w:rsidRPr="00265197" w:rsidRDefault="00764B23" w:rsidP="00764B23">
      <w:pPr>
        <w:spacing w:line="360" w:lineRule="auto"/>
        <w:jc w:val="center"/>
        <w:rPr>
          <w:rFonts w:eastAsia="Calibri"/>
          <w:sz w:val="28"/>
          <w:szCs w:val="28"/>
          <w:lang w:val="vi-VN"/>
        </w:rPr>
      </w:pPr>
      <w:r w:rsidRPr="00265197">
        <w:rPr>
          <w:noProof/>
        </w:rPr>
        <w:drawing>
          <wp:inline distT="0" distB="0" distL="0" distR="0" wp14:anchorId="2AE6A748" wp14:editId="25132A9E">
            <wp:extent cx="3482671" cy="3022036"/>
            <wp:effectExtent l="0" t="0" r="3810" b="6985"/>
            <wp:docPr id="1685161175"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61175" name="Picture 3" descr="A diagram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8719" cy="3035961"/>
                    </a:xfrm>
                    <a:prstGeom prst="rect">
                      <a:avLst/>
                    </a:prstGeom>
                    <a:noFill/>
                    <a:ln>
                      <a:noFill/>
                    </a:ln>
                  </pic:spPr>
                </pic:pic>
              </a:graphicData>
            </a:graphic>
          </wp:inline>
        </w:drawing>
      </w:r>
    </w:p>
    <w:p w14:paraId="1957CDEE" w14:textId="469134AC" w:rsidR="00F734D8" w:rsidRPr="00265197" w:rsidRDefault="00F734D8" w:rsidP="00F734D8">
      <w:pPr>
        <w:pStyle w:val="ListParagraph"/>
        <w:numPr>
          <w:ilvl w:val="0"/>
          <w:numId w:val="58"/>
        </w:numPr>
        <w:spacing w:line="360" w:lineRule="auto"/>
        <w:rPr>
          <w:rFonts w:eastAsia="Calibri"/>
          <w:sz w:val="28"/>
          <w:szCs w:val="28"/>
          <w:lang w:val="en-US"/>
        </w:rPr>
      </w:pPr>
      <w:r w:rsidRPr="00265197">
        <w:rPr>
          <w:rFonts w:eastAsia="Calibri"/>
          <w:b/>
          <w:bCs/>
          <w:sz w:val="28"/>
          <w:szCs w:val="28"/>
          <w:lang w:val="en-US"/>
        </w:rPr>
        <w:t>VCC:</w:t>
      </w:r>
      <w:r w:rsidRPr="00265197">
        <w:rPr>
          <w:rFonts w:eastAsia="Calibri"/>
          <w:sz w:val="28"/>
          <w:szCs w:val="28"/>
          <w:lang w:val="en-US"/>
        </w:rPr>
        <w:t xml:space="preserve"> Cấp nguồn cho IC, thường là 3.3V hoặc 5V. </w:t>
      </w:r>
    </w:p>
    <w:p w14:paraId="5883E0FA" w14:textId="611B8482" w:rsidR="00F734D8" w:rsidRPr="00265197" w:rsidRDefault="00F734D8" w:rsidP="00F734D8">
      <w:pPr>
        <w:pStyle w:val="ListParagraph"/>
        <w:numPr>
          <w:ilvl w:val="0"/>
          <w:numId w:val="58"/>
        </w:numPr>
        <w:spacing w:line="360" w:lineRule="auto"/>
        <w:rPr>
          <w:rFonts w:eastAsia="Calibri"/>
          <w:sz w:val="28"/>
          <w:szCs w:val="28"/>
          <w:lang w:val="en-US"/>
        </w:rPr>
      </w:pPr>
      <w:r w:rsidRPr="00265197">
        <w:rPr>
          <w:rFonts w:eastAsia="Calibri"/>
          <w:b/>
          <w:bCs/>
          <w:sz w:val="28"/>
          <w:szCs w:val="28"/>
          <w:lang w:val="en-US"/>
        </w:rPr>
        <w:t>GND:</w:t>
      </w:r>
      <w:r w:rsidRPr="00265197">
        <w:rPr>
          <w:rFonts w:eastAsia="Calibri"/>
          <w:sz w:val="28"/>
          <w:szCs w:val="28"/>
          <w:lang w:val="en-US"/>
        </w:rPr>
        <w:t xml:space="preserve"> Chân nối đất. </w:t>
      </w:r>
    </w:p>
    <w:p w14:paraId="565AB587" w14:textId="13ECE80C" w:rsidR="00F734D8" w:rsidRPr="00265197" w:rsidRDefault="00F734D8" w:rsidP="00F734D8">
      <w:pPr>
        <w:pStyle w:val="ListParagraph"/>
        <w:numPr>
          <w:ilvl w:val="0"/>
          <w:numId w:val="58"/>
        </w:numPr>
        <w:spacing w:line="360" w:lineRule="auto"/>
        <w:rPr>
          <w:rFonts w:eastAsia="Calibri"/>
          <w:sz w:val="28"/>
          <w:szCs w:val="28"/>
          <w:lang w:val="en-US"/>
        </w:rPr>
      </w:pPr>
      <w:r w:rsidRPr="00265197">
        <w:rPr>
          <w:rFonts w:eastAsia="Calibri"/>
          <w:b/>
          <w:bCs/>
          <w:sz w:val="28"/>
          <w:szCs w:val="28"/>
          <w:lang w:val="en-US"/>
        </w:rPr>
        <w:t>RS (Register Select):</w:t>
      </w:r>
      <w:r w:rsidRPr="00265197">
        <w:rPr>
          <w:rFonts w:eastAsia="Calibri"/>
          <w:sz w:val="28"/>
          <w:szCs w:val="28"/>
          <w:lang w:val="en-US"/>
        </w:rPr>
        <w:t xml:space="preserve"> Chọn chế độ đọc/ghi dữ liệu. </w:t>
      </w:r>
    </w:p>
    <w:p w14:paraId="70F2ECA8" w14:textId="38A9F6A9" w:rsidR="00F734D8" w:rsidRPr="00265197" w:rsidRDefault="00F734D8" w:rsidP="00F734D8">
      <w:pPr>
        <w:pStyle w:val="ListParagraph"/>
        <w:numPr>
          <w:ilvl w:val="0"/>
          <w:numId w:val="58"/>
        </w:numPr>
        <w:spacing w:line="360" w:lineRule="auto"/>
        <w:rPr>
          <w:rFonts w:eastAsia="Calibri"/>
          <w:sz w:val="28"/>
          <w:szCs w:val="28"/>
          <w:lang w:val="en-US"/>
        </w:rPr>
      </w:pPr>
      <w:r w:rsidRPr="00265197">
        <w:rPr>
          <w:rFonts w:eastAsia="Calibri"/>
          <w:b/>
          <w:bCs/>
          <w:sz w:val="28"/>
          <w:szCs w:val="28"/>
          <w:lang w:val="en-US"/>
        </w:rPr>
        <w:t>RW (Read/Write):</w:t>
      </w:r>
      <w:r w:rsidRPr="00265197">
        <w:rPr>
          <w:rFonts w:eastAsia="Calibri"/>
          <w:sz w:val="28"/>
          <w:szCs w:val="28"/>
          <w:lang w:val="en-US"/>
        </w:rPr>
        <w:t xml:space="preserve"> Chọn chế độ đọc hoặc ghi dữ liệu (một số IC không có chân này). </w:t>
      </w:r>
    </w:p>
    <w:p w14:paraId="326DE976" w14:textId="5EE95F9B" w:rsidR="00F734D8" w:rsidRPr="00265197" w:rsidRDefault="00F734D8" w:rsidP="00F734D8">
      <w:pPr>
        <w:pStyle w:val="ListParagraph"/>
        <w:numPr>
          <w:ilvl w:val="0"/>
          <w:numId w:val="58"/>
        </w:numPr>
        <w:spacing w:line="360" w:lineRule="auto"/>
        <w:rPr>
          <w:rFonts w:eastAsia="Calibri"/>
          <w:sz w:val="28"/>
          <w:szCs w:val="28"/>
          <w:lang w:val="en-US"/>
        </w:rPr>
      </w:pPr>
      <w:r w:rsidRPr="00265197">
        <w:rPr>
          <w:rFonts w:eastAsia="Calibri"/>
          <w:b/>
          <w:bCs/>
          <w:sz w:val="28"/>
          <w:szCs w:val="28"/>
          <w:lang w:val="en-US"/>
        </w:rPr>
        <w:t>CS (Chip Select):</w:t>
      </w:r>
      <w:r w:rsidRPr="00265197">
        <w:rPr>
          <w:rFonts w:eastAsia="Calibri"/>
          <w:sz w:val="28"/>
          <w:szCs w:val="28"/>
          <w:lang w:val="en-US"/>
        </w:rPr>
        <w:t xml:space="preserve"> Chọn chip khi giao tiếp với nhiều thiết bị trên cùng một bus. </w:t>
      </w:r>
    </w:p>
    <w:p w14:paraId="3DA2143B" w14:textId="7F293C90" w:rsidR="00F734D8" w:rsidRPr="00265197" w:rsidRDefault="00F734D8" w:rsidP="00F734D8">
      <w:pPr>
        <w:pStyle w:val="ListParagraph"/>
        <w:numPr>
          <w:ilvl w:val="0"/>
          <w:numId w:val="58"/>
        </w:numPr>
        <w:spacing w:line="360" w:lineRule="auto"/>
        <w:rPr>
          <w:rFonts w:eastAsia="Calibri"/>
          <w:sz w:val="28"/>
          <w:szCs w:val="28"/>
          <w:lang w:val="en-US"/>
        </w:rPr>
      </w:pPr>
      <w:r w:rsidRPr="00265197">
        <w:rPr>
          <w:rFonts w:eastAsia="Calibri"/>
          <w:b/>
          <w:bCs/>
          <w:sz w:val="28"/>
          <w:szCs w:val="28"/>
          <w:lang w:val="en-US"/>
        </w:rPr>
        <w:t>RD (Read):</w:t>
      </w:r>
      <w:r w:rsidRPr="00265197">
        <w:rPr>
          <w:rFonts w:eastAsia="Calibri"/>
          <w:sz w:val="28"/>
          <w:szCs w:val="28"/>
          <w:lang w:val="en-US"/>
        </w:rPr>
        <w:t xml:space="preserve"> Chân đọc dữ liệu. </w:t>
      </w:r>
    </w:p>
    <w:p w14:paraId="0DEEF666" w14:textId="10902DB7" w:rsidR="00F734D8" w:rsidRPr="00265197" w:rsidRDefault="00F734D8" w:rsidP="00F734D8">
      <w:pPr>
        <w:pStyle w:val="ListParagraph"/>
        <w:numPr>
          <w:ilvl w:val="0"/>
          <w:numId w:val="58"/>
        </w:numPr>
        <w:spacing w:line="360" w:lineRule="auto"/>
        <w:rPr>
          <w:rFonts w:eastAsia="Calibri"/>
          <w:sz w:val="28"/>
          <w:szCs w:val="28"/>
          <w:lang w:val="en-US"/>
        </w:rPr>
      </w:pPr>
      <w:r w:rsidRPr="00265197">
        <w:rPr>
          <w:rFonts w:eastAsia="Calibri"/>
          <w:b/>
          <w:bCs/>
          <w:sz w:val="28"/>
          <w:szCs w:val="28"/>
          <w:lang w:val="en-US"/>
        </w:rPr>
        <w:t>WR (Write):</w:t>
      </w:r>
      <w:r w:rsidRPr="00265197">
        <w:rPr>
          <w:rFonts w:eastAsia="Calibri"/>
          <w:sz w:val="28"/>
          <w:szCs w:val="28"/>
          <w:lang w:val="en-US"/>
        </w:rPr>
        <w:t xml:space="preserve"> Chân ghi dữ liệu. </w:t>
      </w:r>
    </w:p>
    <w:p w14:paraId="236F6E2A" w14:textId="206F4871" w:rsidR="00F734D8" w:rsidRPr="00265197" w:rsidRDefault="00F734D8" w:rsidP="00F734D8">
      <w:pPr>
        <w:pStyle w:val="ListParagraph"/>
        <w:numPr>
          <w:ilvl w:val="0"/>
          <w:numId w:val="58"/>
        </w:numPr>
        <w:spacing w:line="360" w:lineRule="auto"/>
        <w:rPr>
          <w:rFonts w:eastAsia="Calibri"/>
          <w:sz w:val="28"/>
          <w:szCs w:val="28"/>
          <w:lang w:val="en-US"/>
        </w:rPr>
      </w:pPr>
      <w:r w:rsidRPr="00265197">
        <w:rPr>
          <w:rFonts w:eastAsia="Calibri"/>
          <w:b/>
          <w:bCs/>
          <w:sz w:val="28"/>
          <w:szCs w:val="28"/>
          <w:lang w:val="en-US"/>
        </w:rPr>
        <w:t>RESET:</w:t>
      </w:r>
      <w:r w:rsidRPr="00265197">
        <w:rPr>
          <w:rFonts w:eastAsia="Calibri"/>
          <w:sz w:val="28"/>
          <w:szCs w:val="28"/>
          <w:lang w:val="en-US"/>
        </w:rPr>
        <w:t xml:space="preserve"> Chân reset IC về trạng thái ban đầu. </w:t>
      </w:r>
    </w:p>
    <w:p w14:paraId="04E20333" w14:textId="11B70236" w:rsidR="00F734D8" w:rsidRPr="00265197" w:rsidRDefault="00F734D8" w:rsidP="00F734D8">
      <w:pPr>
        <w:pStyle w:val="ListParagraph"/>
        <w:numPr>
          <w:ilvl w:val="0"/>
          <w:numId w:val="58"/>
        </w:numPr>
        <w:spacing w:line="360" w:lineRule="auto"/>
        <w:rPr>
          <w:rFonts w:eastAsia="Calibri"/>
          <w:sz w:val="28"/>
          <w:szCs w:val="28"/>
          <w:lang w:val="en-US"/>
        </w:rPr>
      </w:pPr>
      <w:r w:rsidRPr="00265197">
        <w:rPr>
          <w:rFonts w:eastAsia="Calibri"/>
          <w:b/>
          <w:bCs/>
          <w:sz w:val="28"/>
          <w:szCs w:val="28"/>
          <w:lang w:val="en-US"/>
        </w:rPr>
        <w:t>SCL, SDA:</w:t>
      </w:r>
      <w:r w:rsidRPr="00265197">
        <w:rPr>
          <w:rFonts w:eastAsia="Calibri"/>
          <w:sz w:val="28"/>
          <w:szCs w:val="28"/>
          <w:lang w:val="en-US"/>
        </w:rPr>
        <w:t xml:space="preserve"> Dùng cho giao tiếp I2C (nếu có). </w:t>
      </w:r>
    </w:p>
    <w:p w14:paraId="6DA16902" w14:textId="60DFB6BF" w:rsidR="00F734D8" w:rsidRPr="00265197" w:rsidRDefault="00F734D8" w:rsidP="00F734D8">
      <w:pPr>
        <w:pStyle w:val="ListParagraph"/>
        <w:numPr>
          <w:ilvl w:val="0"/>
          <w:numId w:val="58"/>
        </w:numPr>
        <w:spacing w:line="360" w:lineRule="auto"/>
        <w:rPr>
          <w:rFonts w:eastAsia="Calibri"/>
          <w:sz w:val="28"/>
          <w:szCs w:val="28"/>
          <w:lang w:val="en-US"/>
        </w:rPr>
      </w:pPr>
      <w:r w:rsidRPr="00265197">
        <w:rPr>
          <w:rFonts w:eastAsia="Calibri"/>
          <w:b/>
          <w:bCs/>
          <w:sz w:val="28"/>
          <w:szCs w:val="28"/>
          <w:lang w:val="en-US"/>
        </w:rPr>
        <w:t>MOSI, MISO, SCK:</w:t>
      </w:r>
      <w:r w:rsidRPr="00265197">
        <w:rPr>
          <w:rFonts w:eastAsia="Calibri"/>
          <w:sz w:val="28"/>
          <w:szCs w:val="28"/>
          <w:lang w:val="en-US"/>
        </w:rPr>
        <w:t xml:space="preserve"> Dùng cho giao tiếp SPI (nếu có). </w:t>
      </w:r>
    </w:p>
    <w:p w14:paraId="077A94D4" w14:textId="07547AE1" w:rsidR="00F52647" w:rsidRPr="00265197" w:rsidRDefault="00F734D8" w:rsidP="00BD5A07">
      <w:pPr>
        <w:pStyle w:val="ListParagraph"/>
        <w:numPr>
          <w:ilvl w:val="0"/>
          <w:numId w:val="58"/>
        </w:numPr>
        <w:spacing w:line="360" w:lineRule="auto"/>
        <w:rPr>
          <w:rFonts w:eastAsia="Calibri"/>
          <w:sz w:val="28"/>
          <w:szCs w:val="28"/>
          <w:lang w:val="vi-VN"/>
        </w:rPr>
      </w:pPr>
      <w:r w:rsidRPr="00265197">
        <w:rPr>
          <w:rFonts w:eastAsia="Calibri"/>
          <w:b/>
          <w:bCs/>
          <w:sz w:val="28"/>
          <w:szCs w:val="28"/>
          <w:lang w:val="en-US"/>
        </w:rPr>
        <w:lastRenderedPageBreak/>
        <w:t>Các chân điều khiển khác:</w:t>
      </w:r>
      <w:r w:rsidRPr="00265197">
        <w:rPr>
          <w:rFonts w:eastAsia="Calibri"/>
          <w:sz w:val="28"/>
          <w:szCs w:val="28"/>
          <w:lang w:val="en-US"/>
        </w:rPr>
        <w:t xml:space="preserve"> Dùng để điều chỉnh độ sáng, màu sắc, chế độ hiển thị.</w:t>
      </w:r>
    </w:p>
    <w:p w14:paraId="2722D95C" w14:textId="046885D6" w:rsidR="008E3BE8" w:rsidRPr="00EB6FB4" w:rsidRDefault="008E3BE8" w:rsidP="008E3BE8">
      <w:pPr>
        <w:pStyle w:val="ListParagraph"/>
        <w:numPr>
          <w:ilvl w:val="0"/>
          <w:numId w:val="29"/>
        </w:numPr>
        <w:spacing w:line="360" w:lineRule="auto"/>
        <w:jc w:val="both"/>
        <w:rPr>
          <w:rFonts w:eastAsia="Calibri"/>
          <w:b/>
          <w:bCs/>
          <w:sz w:val="28"/>
          <w:szCs w:val="28"/>
        </w:rPr>
      </w:pPr>
      <w:r w:rsidRPr="00EB6FB4">
        <w:rPr>
          <w:rFonts w:eastAsia="Calibri"/>
          <w:b/>
          <w:bCs/>
          <w:sz w:val="28"/>
          <w:szCs w:val="28"/>
        </w:rPr>
        <w:t>Connection Tech</w:t>
      </w:r>
    </w:p>
    <w:p w14:paraId="4B1D9CCD" w14:textId="1C565FC2" w:rsidR="008E3BE8" w:rsidRPr="00EB6FB4" w:rsidRDefault="008E3BE8" w:rsidP="008E3BE8">
      <w:pPr>
        <w:pStyle w:val="ListParagraph"/>
        <w:numPr>
          <w:ilvl w:val="0"/>
          <w:numId w:val="28"/>
        </w:numPr>
        <w:spacing w:line="360" w:lineRule="auto"/>
        <w:jc w:val="both"/>
        <w:rPr>
          <w:rFonts w:eastAsia="Calibri"/>
          <w:b/>
          <w:bCs/>
          <w:sz w:val="28"/>
          <w:szCs w:val="28"/>
        </w:rPr>
      </w:pPr>
      <w:r w:rsidRPr="00EB6FB4">
        <w:rPr>
          <w:rFonts w:eastAsia="Calibri"/>
          <w:b/>
          <w:bCs/>
          <w:sz w:val="28"/>
          <w:szCs w:val="28"/>
        </w:rPr>
        <w:t>Wired Connections</w:t>
      </w:r>
    </w:p>
    <w:p w14:paraId="77FE9AE5" w14:textId="3420D2D1" w:rsidR="009858FC" w:rsidRPr="00EB6FB4" w:rsidRDefault="009858FC" w:rsidP="008E3BE8">
      <w:pPr>
        <w:pStyle w:val="ListParagraph"/>
        <w:numPr>
          <w:ilvl w:val="0"/>
          <w:numId w:val="26"/>
        </w:numPr>
        <w:spacing w:line="360" w:lineRule="auto"/>
        <w:jc w:val="both"/>
        <w:rPr>
          <w:rFonts w:eastAsia="Calibri"/>
          <w:sz w:val="28"/>
          <w:szCs w:val="28"/>
        </w:rPr>
      </w:pPr>
      <w:r w:rsidRPr="00EB6FB4">
        <w:rPr>
          <w:rFonts w:eastAsia="Calibri"/>
          <w:sz w:val="28"/>
          <w:szCs w:val="28"/>
        </w:rPr>
        <w:t>Giao thức UART</w:t>
      </w:r>
    </w:p>
    <w:p w14:paraId="7D892CE9" w14:textId="27964168" w:rsidR="009858FC" w:rsidRPr="00EB6FB4" w:rsidRDefault="009858FC" w:rsidP="008E3BE8">
      <w:pPr>
        <w:pStyle w:val="ListParagraph"/>
        <w:numPr>
          <w:ilvl w:val="0"/>
          <w:numId w:val="27"/>
        </w:numPr>
        <w:spacing w:line="360" w:lineRule="auto"/>
        <w:jc w:val="both"/>
        <w:rPr>
          <w:rFonts w:eastAsia="Calibri"/>
          <w:sz w:val="28"/>
          <w:szCs w:val="28"/>
        </w:rPr>
      </w:pPr>
      <w:r w:rsidRPr="00EB6FB4">
        <w:rPr>
          <w:rFonts w:eastAsia="Calibri"/>
          <w:sz w:val="28"/>
          <w:szCs w:val="28"/>
        </w:rPr>
        <w:t>Khái quát về giao thức UART</w:t>
      </w:r>
    </w:p>
    <w:p w14:paraId="5B8265F3" w14:textId="743288A6" w:rsidR="009858FC" w:rsidRPr="00265197" w:rsidRDefault="009858FC" w:rsidP="009858FC">
      <w:pPr>
        <w:spacing w:line="360" w:lineRule="auto"/>
        <w:jc w:val="both"/>
        <w:rPr>
          <w:rFonts w:eastAsia="Calibri"/>
          <w:sz w:val="28"/>
          <w:szCs w:val="28"/>
          <w:lang w:val="vi-VN"/>
        </w:rPr>
      </w:pPr>
      <w:r w:rsidRPr="00265197">
        <w:rPr>
          <w:rFonts w:eastAsia="Calibri"/>
          <w:sz w:val="28"/>
          <w:szCs w:val="28"/>
        </w:rPr>
        <w:t>UART (Universal Asynchronous Receiver-Transmitter) là một giao thức truyền thông nối tiếp không đồng bộ, được sử dụng rộng rãi để trao đổi dữ liệu giữa các thiết bị điện tử. Nói một cách đơn giản, UART cho phép các thiết bị khác nhau "nói chuyện" với nhau bằng cách truyền dữ liệu tuần tự, bit sau bit</w:t>
      </w:r>
      <w:r w:rsidRPr="00265197">
        <w:rPr>
          <w:rFonts w:eastAsia="Calibri"/>
          <w:sz w:val="28"/>
          <w:szCs w:val="28"/>
          <w:lang w:val="vi-VN"/>
        </w:rPr>
        <w:t>.</w:t>
      </w:r>
    </w:p>
    <w:p w14:paraId="2618AE87" w14:textId="77777777" w:rsidR="009858FC" w:rsidRPr="00265197" w:rsidRDefault="009858FC" w:rsidP="009858FC">
      <w:pPr>
        <w:spacing w:line="360" w:lineRule="auto"/>
        <w:jc w:val="both"/>
        <w:rPr>
          <w:rFonts w:eastAsia="Calibri"/>
          <w:sz w:val="28"/>
          <w:szCs w:val="28"/>
          <w:lang w:val="en-US"/>
        </w:rPr>
      </w:pPr>
      <w:r w:rsidRPr="00265197">
        <w:rPr>
          <w:rFonts w:eastAsia="Calibri"/>
          <w:sz w:val="28"/>
          <w:szCs w:val="28"/>
          <w:lang w:val="en-US"/>
        </w:rPr>
        <w:t>Một khung dữ liệu UART bao gồm các phần sau:</w:t>
      </w:r>
    </w:p>
    <w:p w14:paraId="1BEC2E1D" w14:textId="77777777" w:rsidR="009858FC" w:rsidRPr="00265197" w:rsidRDefault="009858FC" w:rsidP="009858FC">
      <w:pPr>
        <w:numPr>
          <w:ilvl w:val="0"/>
          <w:numId w:val="6"/>
        </w:numPr>
        <w:spacing w:line="360" w:lineRule="auto"/>
        <w:jc w:val="both"/>
        <w:rPr>
          <w:rFonts w:eastAsia="Calibri"/>
          <w:sz w:val="28"/>
          <w:szCs w:val="28"/>
          <w:lang w:val="en-US"/>
        </w:rPr>
      </w:pPr>
      <w:r w:rsidRPr="00265197">
        <w:rPr>
          <w:rFonts w:eastAsia="Calibri"/>
          <w:b/>
          <w:bCs/>
          <w:sz w:val="28"/>
          <w:szCs w:val="28"/>
          <w:lang w:val="en-US"/>
        </w:rPr>
        <w:t>Bit bắt đầu:</w:t>
      </w:r>
      <w:r w:rsidRPr="00265197">
        <w:rPr>
          <w:rFonts w:eastAsia="Calibri"/>
          <w:sz w:val="28"/>
          <w:szCs w:val="28"/>
          <w:lang w:val="en-US"/>
        </w:rPr>
        <w:t xml:space="preserve"> Luôn có giá trị 0, đánh dấu bắt đầu một khung dữ liệu mới.</w:t>
      </w:r>
    </w:p>
    <w:p w14:paraId="4EB1CEEF" w14:textId="77777777" w:rsidR="009858FC" w:rsidRPr="00265197" w:rsidRDefault="009858FC" w:rsidP="009858FC">
      <w:pPr>
        <w:numPr>
          <w:ilvl w:val="0"/>
          <w:numId w:val="6"/>
        </w:numPr>
        <w:spacing w:line="360" w:lineRule="auto"/>
        <w:jc w:val="both"/>
        <w:rPr>
          <w:rFonts w:eastAsia="Calibri"/>
          <w:sz w:val="28"/>
          <w:szCs w:val="28"/>
          <w:lang w:val="en-US"/>
        </w:rPr>
      </w:pPr>
      <w:r w:rsidRPr="00265197">
        <w:rPr>
          <w:rFonts w:eastAsia="Calibri"/>
          <w:b/>
          <w:bCs/>
          <w:sz w:val="28"/>
          <w:szCs w:val="28"/>
          <w:lang w:val="en-US"/>
        </w:rPr>
        <w:t>Các bit dữ liệu:</w:t>
      </w:r>
      <w:r w:rsidRPr="00265197">
        <w:rPr>
          <w:rFonts w:eastAsia="Calibri"/>
          <w:sz w:val="28"/>
          <w:szCs w:val="28"/>
          <w:lang w:val="en-US"/>
        </w:rPr>
        <w:t xml:space="preserve"> Mang thông tin cần truyền.</w:t>
      </w:r>
    </w:p>
    <w:p w14:paraId="165C9875" w14:textId="77777777" w:rsidR="009858FC" w:rsidRPr="00265197" w:rsidRDefault="009858FC" w:rsidP="009858FC">
      <w:pPr>
        <w:numPr>
          <w:ilvl w:val="0"/>
          <w:numId w:val="6"/>
        </w:numPr>
        <w:spacing w:line="360" w:lineRule="auto"/>
        <w:jc w:val="both"/>
        <w:rPr>
          <w:rFonts w:eastAsia="Calibri"/>
          <w:sz w:val="28"/>
          <w:szCs w:val="28"/>
          <w:lang w:val="en-US"/>
        </w:rPr>
      </w:pPr>
      <w:r w:rsidRPr="00265197">
        <w:rPr>
          <w:rFonts w:eastAsia="Calibri"/>
          <w:b/>
          <w:bCs/>
          <w:sz w:val="28"/>
          <w:szCs w:val="28"/>
          <w:lang w:val="en-US"/>
        </w:rPr>
        <w:t>Bit chẵn lẻ (tùy chọn):</w:t>
      </w:r>
      <w:r w:rsidRPr="00265197">
        <w:rPr>
          <w:rFonts w:eastAsia="Calibri"/>
          <w:sz w:val="28"/>
          <w:szCs w:val="28"/>
          <w:lang w:val="en-US"/>
        </w:rPr>
        <w:t xml:space="preserve"> Dùng để kiểm tra lỗi.</w:t>
      </w:r>
    </w:p>
    <w:p w14:paraId="79517267" w14:textId="77777777" w:rsidR="009858FC" w:rsidRPr="00265197" w:rsidRDefault="009858FC" w:rsidP="009858FC">
      <w:pPr>
        <w:numPr>
          <w:ilvl w:val="0"/>
          <w:numId w:val="6"/>
        </w:numPr>
        <w:spacing w:line="360" w:lineRule="auto"/>
        <w:jc w:val="both"/>
        <w:rPr>
          <w:rFonts w:eastAsia="Calibri"/>
          <w:sz w:val="28"/>
          <w:szCs w:val="28"/>
          <w:lang w:val="en-US"/>
        </w:rPr>
      </w:pPr>
      <w:r w:rsidRPr="00265197">
        <w:rPr>
          <w:rFonts w:eastAsia="Calibri"/>
          <w:b/>
          <w:bCs/>
          <w:sz w:val="28"/>
          <w:szCs w:val="28"/>
          <w:lang w:val="en-US"/>
        </w:rPr>
        <w:t>Bit dừng:</w:t>
      </w:r>
      <w:r w:rsidRPr="00265197">
        <w:rPr>
          <w:rFonts w:eastAsia="Calibri"/>
          <w:sz w:val="28"/>
          <w:szCs w:val="28"/>
          <w:lang w:val="en-US"/>
        </w:rPr>
        <w:t xml:space="preserve"> Luôn có giá trị 1, đánh dấu kết thúc một khung dữ liệu.</w:t>
      </w:r>
    </w:p>
    <w:p w14:paraId="705BACFE" w14:textId="77777777" w:rsidR="009858FC" w:rsidRPr="00265197" w:rsidRDefault="009858FC" w:rsidP="009858FC">
      <w:pPr>
        <w:spacing w:line="360" w:lineRule="auto"/>
        <w:jc w:val="both"/>
        <w:rPr>
          <w:rFonts w:eastAsia="Calibri"/>
          <w:sz w:val="28"/>
          <w:szCs w:val="28"/>
          <w:lang w:val="en-US"/>
        </w:rPr>
      </w:pPr>
    </w:p>
    <w:p w14:paraId="245257DC" w14:textId="080882F7" w:rsidR="009858FC" w:rsidRPr="00265197" w:rsidRDefault="009858FC" w:rsidP="009858FC">
      <w:pPr>
        <w:spacing w:line="360" w:lineRule="auto"/>
        <w:jc w:val="both"/>
        <w:rPr>
          <w:rFonts w:eastAsia="Calibri"/>
          <w:sz w:val="28"/>
          <w:szCs w:val="28"/>
          <w:lang w:val="vi-VN"/>
        </w:rPr>
      </w:pPr>
      <w:r w:rsidRPr="00265197">
        <w:rPr>
          <w:noProof/>
        </w:rPr>
        <w:drawing>
          <wp:inline distT="0" distB="0" distL="0" distR="0" wp14:anchorId="488974E2" wp14:editId="4A0238EB">
            <wp:extent cx="5443855" cy="2487930"/>
            <wp:effectExtent l="0" t="0" r="4445" b="7620"/>
            <wp:docPr id="1795025824"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25824" name="Picture 1" descr="A diagram of a numb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3855" cy="2487930"/>
                    </a:xfrm>
                    <a:prstGeom prst="rect">
                      <a:avLst/>
                    </a:prstGeom>
                    <a:noFill/>
                    <a:ln>
                      <a:noFill/>
                    </a:ln>
                  </pic:spPr>
                </pic:pic>
              </a:graphicData>
            </a:graphic>
          </wp:inline>
        </w:drawing>
      </w:r>
    </w:p>
    <w:p w14:paraId="704D4EFB" w14:textId="77777777" w:rsidR="00333777" w:rsidRPr="00265197" w:rsidRDefault="00333777" w:rsidP="009858FC">
      <w:pPr>
        <w:spacing w:line="360" w:lineRule="auto"/>
        <w:jc w:val="both"/>
        <w:rPr>
          <w:rFonts w:eastAsia="Calibri"/>
          <w:sz w:val="28"/>
          <w:szCs w:val="28"/>
          <w:lang w:val="en-US"/>
        </w:rPr>
      </w:pPr>
    </w:p>
    <w:p w14:paraId="4B3E5E76" w14:textId="77777777" w:rsidR="00DD2D2E" w:rsidRPr="00265197" w:rsidRDefault="00DD2D2E" w:rsidP="009858FC">
      <w:pPr>
        <w:spacing w:line="360" w:lineRule="auto"/>
        <w:jc w:val="both"/>
        <w:rPr>
          <w:rFonts w:eastAsia="Calibri"/>
          <w:sz w:val="28"/>
          <w:szCs w:val="28"/>
          <w:lang w:val="en-US"/>
        </w:rPr>
      </w:pPr>
    </w:p>
    <w:p w14:paraId="128CF23D" w14:textId="00F8DDD8" w:rsidR="009858FC" w:rsidRPr="00EB6FB4" w:rsidRDefault="009858FC" w:rsidP="008E3BE8">
      <w:pPr>
        <w:pStyle w:val="ListParagraph"/>
        <w:numPr>
          <w:ilvl w:val="0"/>
          <w:numId w:val="27"/>
        </w:numPr>
        <w:spacing w:line="360" w:lineRule="auto"/>
        <w:jc w:val="both"/>
        <w:rPr>
          <w:rFonts w:eastAsia="Calibri"/>
          <w:sz w:val="28"/>
          <w:szCs w:val="28"/>
        </w:rPr>
      </w:pPr>
      <w:r w:rsidRPr="00EB6FB4">
        <w:rPr>
          <w:rFonts w:eastAsia="Calibri"/>
          <w:sz w:val="28"/>
          <w:szCs w:val="28"/>
        </w:rPr>
        <w:lastRenderedPageBreak/>
        <w:t>Giao tiếp giữa ESP8266 NODEMCU và STM32F407VET6 thông qua UART</w:t>
      </w:r>
    </w:p>
    <w:p w14:paraId="224022F8" w14:textId="77777777" w:rsidR="00333777" w:rsidRPr="00265197" w:rsidRDefault="00333777" w:rsidP="00333777">
      <w:pPr>
        <w:numPr>
          <w:ilvl w:val="0"/>
          <w:numId w:val="7"/>
        </w:numPr>
        <w:spacing w:line="360" w:lineRule="auto"/>
        <w:jc w:val="both"/>
        <w:rPr>
          <w:rFonts w:eastAsia="Calibri"/>
          <w:sz w:val="28"/>
          <w:szCs w:val="28"/>
          <w:lang w:val="en-US"/>
        </w:rPr>
      </w:pPr>
      <w:r w:rsidRPr="00265197">
        <w:rPr>
          <w:rFonts w:eastAsia="Calibri"/>
          <w:b/>
          <w:bCs/>
          <w:sz w:val="28"/>
          <w:szCs w:val="28"/>
          <w:lang w:val="en-US"/>
        </w:rPr>
        <w:t>ESP8266 NodeMCU:</w:t>
      </w:r>
      <w:r w:rsidRPr="00265197">
        <w:rPr>
          <w:rFonts w:eastAsia="Calibri"/>
          <w:sz w:val="28"/>
          <w:szCs w:val="28"/>
          <w:lang w:val="en-US"/>
        </w:rPr>
        <w:t xml:space="preserve"> </w:t>
      </w:r>
    </w:p>
    <w:p w14:paraId="118A43A3" w14:textId="77777777" w:rsidR="00333777" w:rsidRPr="00265197" w:rsidRDefault="00333777" w:rsidP="00333777">
      <w:pPr>
        <w:numPr>
          <w:ilvl w:val="1"/>
          <w:numId w:val="7"/>
        </w:numPr>
        <w:spacing w:line="360" w:lineRule="auto"/>
        <w:jc w:val="both"/>
        <w:rPr>
          <w:rFonts w:eastAsia="Calibri"/>
          <w:sz w:val="28"/>
          <w:szCs w:val="28"/>
          <w:lang w:val="en-US"/>
        </w:rPr>
      </w:pPr>
      <w:r w:rsidRPr="00265197">
        <w:rPr>
          <w:rFonts w:eastAsia="Calibri"/>
          <w:sz w:val="28"/>
          <w:szCs w:val="28"/>
          <w:lang w:val="en-US"/>
        </w:rPr>
        <w:t>TX: Kết nối với RX của STM32</w:t>
      </w:r>
    </w:p>
    <w:p w14:paraId="005178E5" w14:textId="77777777" w:rsidR="00333777" w:rsidRPr="00265197" w:rsidRDefault="00333777" w:rsidP="00333777">
      <w:pPr>
        <w:numPr>
          <w:ilvl w:val="1"/>
          <w:numId w:val="7"/>
        </w:numPr>
        <w:spacing w:line="360" w:lineRule="auto"/>
        <w:jc w:val="both"/>
        <w:rPr>
          <w:rFonts w:eastAsia="Calibri"/>
          <w:sz w:val="28"/>
          <w:szCs w:val="28"/>
          <w:lang w:val="en-US"/>
        </w:rPr>
      </w:pPr>
      <w:r w:rsidRPr="00265197">
        <w:rPr>
          <w:rFonts w:eastAsia="Calibri"/>
          <w:sz w:val="28"/>
          <w:szCs w:val="28"/>
          <w:lang w:val="en-US"/>
        </w:rPr>
        <w:t>RX: Kết nối với TX của STM32</w:t>
      </w:r>
    </w:p>
    <w:p w14:paraId="509790E7" w14:textId="77777777" w:rsidR="00333777" w:rsidRPr="00265197" w:rsidRDefault="00333777" w:rsidP="00333777">
      <w:pPr>
        <w:numPr>
          <w:ilvl w:val="1"/>
          <w:numId w:val="7"/>
        </w:numPr>
        <w:spacing w:line="360" w:lineRule="auto"/>
        <w:jc w:val="both"/>
        <w:rPr>
          <w:rFonts w:eastAsia="Calibri"/>
          <w:sz w:val="28"/>
          <w:szCs w:val="28"/>
          <w:lang w:val="en-US"/>
        </w:rPr>
      </w:pPr>
      <w:r w:rsidRPr="00265197">
        <w:rPr>
          <w:rFonts w:eastAsia="Calibri"/>
          <w:sz w:val="28"/>
          <w:szCs w:val="28"/>
          <w:lang w:val="en-US"/>
        </w:rPr>
        <w:t>GND: Kết nối chung</w:t>
      </w:r>
    </w:p>
    <w:p w14:paraId="619ED219" w14:textId="77777777" w:rsidR="00333777" w:rsidRPr="00265197" w:rsidRDefault="00333777" w:rsidP="00333777">
      <w:pPr>
        <w:numPr>
          <w:ilvl w:val="0"/>
          <w:numId w:val="7"/>
        </w:numPr>
        <w:spacing w:line="360" w:lineRule="auto"/>
        <w:jc w:val="both"/>
        <w:rPr>
          <w:rFonts w:eastAsia="Calibri"/>
          <w:sz w:val="28"/>
          <w:szCs w:val="28"/>
          <w:lang w:val="en-US"/>
        </w:rPr>
      </w:pPr>
      <w:r w:rsidRPr="00265197">
        <w:rPr>
          <w:rFonts w:eastAsia="Calibri"/>
          <w:b/>
          <w:bCs/>
          <w:sz w:val="28"/>
          <w:szCs w:val="28"/>
          <w:lang w:val="en-US"/>
        </w:rPr>
        <w:t>STM32F407VET6:</w:t>
      </w:r>
      <w:r w:rsidRPr="00265197">
        <w:rPr>
          <w:rFonts w:eastAsia="Calibri"/>
          <w:sz w:val="28"/>
          <w:szCs w:val="28"/>
          <w:lang w:val="en-US"/>
        </w:rPr>
        <w:t xml:space="preserve"> </w:t>
      </w:r>
    </w:p>
    <w:p w14:paraId="24EEEBB1" w14:textId="77777777" w:rsidR="00333777" w:rsidRPr="00265197" w:rsidRDefault="00333777" w:rsidP="00333777">
      <w:pPr>
        <w:numPr>
          <w:ilvl w:val="1"/>
          <w:numId w:val="7"/>
        </w:numPr>
        <w:spacing w:line="360" w:lineRule="auto"/>
        <w:jc w:val="both"/>
        <w:rPr>
          <w:rFonts w:eastAsia="Calibri"/>
          <w:sz w:val="28"/>
          <w:szCs w:val="28"/>
          <w:lang w:val="en-US"/>
        </w:rPr>
      </w:pPr>
      <w:r w:rsidRPr="00265197">
        <w:rPr>
          <w:rFonts w:eastAsia="Calibri"/>
          <w:sz w:val="28"/>
          <w:szCs w:val="28"/>
          <w:lang w:val="en-US"/>
        </w:rPr>
        <w:t>TX: Kết nối với RX của ESP8266</w:t>
      </w:r>
    </w:p>
    <w:p w14:paraId="7CD49A46" w14:textId="77777777" w:rsidR="00333777" w:rsidRPr="00265197" w:rsidRDefault="00333777" w:rsidP="00333777">
      <w:pPr>
        <w:numPr>
          <w:ilvl w:val="1"/>
          <w:numId w:val="7"/>
        </w:numPr>
        <w:spacing w:line="360" w:lineRule="auto"/>
        <w:jc w:val="both"/>
        <w:rPr>
          <w:rFonts w:eastAsia="Calibri"/>
          <w:sz w:val="28"/>
          <w:szCs w:val="28"/>
          <w:lang w:val="en-US"/>
        </w:rPr>
      </w:pPr>
      <w:r w:rsidRPr="00265197">
        <w:rPr>
          <w:rFonts w:eastAsia="Calibri"/>
          <w:sz w:val="28"/>
          <w:szCs w:val="28"/>
          <w:lang w:val="en-US"/>
        </w:rPr>
        <w:t>RX: Kết nối với TX của ESP8266</w:t>
      </w:r>
    </w:p>
    <w:p w14:paraId="032F5962" w14:textId="77777777" w:rsidR="00333777" w:rsidRPr="00265197" w:rsidRDefault="00333777" w:rsidP="00333777">
      <w:pPr>
        <w:numPr>
          <w:ilvl w:val="1"/>
          <w:numId w:val="7"/>
        </w:numPr>
        <w:spacing w:line="360" w:lineRule="auto"/>
        <w:jc w:val="both"/>
        <w:rPr>
          <w:rFonts w:eastAsia="Calibri"/>
          <w:sz w:val="28"/>
          <w:szCs w:val="28"/>
          <w:lang w:val="en-US"/>
        </w:rPr>
      </w:pPr>
      <w:r w:rsidRPr="00265197">
        <w:rPr>
          <w:rFonts w:eastAsia="Calibri"/>
          <w:sz w:val="28"/>
          <w:szCs w:val="28"/>
          <w:lang w:val="en-US"/>
        </w:rPr>
        <w:t>GND: Kết nối chung</w:t>
      </w:r>
    </w:p>
    <w:p w14:paraId="4A84B215" w14:textId="77777777" w:rsidR="00333777" w:rsidRPr="00265197" w:rsidRDefault="00333777" w:rsidP="00333777">
      <w:pPr>
        <w:spacing w:line="360" w:lineRule="auto"/>
        <w:jc w:val="both"/>
        <w:rPr>
          <w:rFonts w:eastAsia="Calibri"/>
          <w:b/>
          <w:bCs/>
          <w:sz w:val="28"/>
          <w:szCs w:val="28"/>
          <w:lang w:val="en-US"/>
        </w:rPr>
      </w:pPr>
      <w:r w:rsidRPr="00265197">
        <w:rPr>
          <w:rFonts w:eastAsia="Calibri"/>
          <w:b/>
          <w:bCs/>
          <w:sz w:val="28"/>
          <w:szCs w:val="28"/>
          <w:lang w:val="en-US"/>
        </w:rPr>
        <w:t>Cấu hình phần cứng</w:t>
      </w:r>
    </w:p>
    <w:p w14:paraId="5FB0B349" w14:textId="77777777" w:rsidR="00333777" w:rsidRPr="00265197" w:rsidRDefault="00333777" w:rsidP="00333777">
      <w:pPr>
        <w:numPr>
          <w:ilvl w:val="0"/>
          <w:numId w:val="8"/>
        </w:numPr>
        <w:spacing w:line="360" w:lineRule="auto"/>
        <w:jc w:val="both"/>
        <w:rPr>
          <w:rFonts w:eastAsia="Calibri"/>
          <w:sz w:val="28"/>
          <w:szCs w:val="28"/>
          <w:lang w:val="en-US"/>
        </w:rPr>
      </w:pPr>
      <w:r w:rsidRPr="00265197">
        <w:rPr>
          <w:rFonts w:eastAsia="Calibri"/>
          <w:b/>
          <w:bCs/>
          <w:sz w:val="28"/>
          <w:szCs w:val="28"/>
          <w:lang w:val="en-US"/>
        </w:rPr>
        <w:t>ESP8266 NodeMCU:</w:t>
      </w:r>
      <w:r w:rsidRPr="00265197">
        <w:rPr>
          <w:rFonts w:eastAsia="Calibri"/>
          <w:sz w:val="28"/>
          <w:szCs w:val="28"/>
          <w:lang w:val="en-US"/>
        </w:rPr>
        <w:t xml:space="preserve"> </w:t>
      </w:r>
    </w:p>
    <w:p w14:paraId="18DAD854" w14:textId="77777777" w:rsidR="00333777" w:rsidRPr="00265197" w:rsidRDefault="00333777" w:rsidP="00333777">
      <w:pPr>
        <w:numPr>
          <w:ilvl w:val="1"/>
          <w:numId w:val="8"/>
        </w:numPr>
        <w:spacing w:line="360" w:lineRule="auto"/>
        <w:jc w:val="both"/>
        <w:rPr>
          <w:rFonts w:eastAsia="Calibri"/>
          <w:sz w:val="28"/>
          <w:szCs w:val="28"/>
          <w:lang w:val="en-US"/>
        </w:rPr>
      </w:pPr>
      <w:r w:rsidRPr="00265197">
        <w:rPr>
          <w:rFonts w:eastAsia="Calibri"/>
          <w:b/>
          <w:bCs/>
          <w:sz w:val="28"/>
          <w:szCs w:val="28"/>
          <w:lang w:val="en-US"/>
        </w:rPr>
        <w:t>Tốc độ baud:</w:t>
      </w:r>
      <w:r w:rsidRPr="00265197">
        <w:rPr>
          <w:rFonts w:eastAsia="Calibri"/>
          <w:sz w:val="28"/>
          <w:szCs w:val="28"/>
          <w:lang w:val="en-US"/>
        </w:rPr>
        <w:t xml:space="preserve"> Cấu hình trong code Arduino hoặc các môi trường lập trình khác.</w:t>
      </w:r>
    </w:p>
    <w:p w14:paraId="1EA9DC12" w14:textId="77777777" w:rsidR="00333777" w:rsidRPr="00265197" w:rsidRDefault="00333777" w:rsidP="00333777">
      <w:pPr>
        <w:numPr>
          <w:ilvl w:val="1"/>
          <w:numId w:val="8"/>
        </w:numPr>
        <w:spacing w:line="360" w:lineRule="auto"/>
        <w:jc w:val="both"/>
        <w:rPr>
          <w:rFonts w:eastAsia="Calibri"/>
          <w:sz w:val="28"/>
          <w:szCs w:val="28"/>
          <w:lang w:val="en-US"/>
        </w:rPr>
      </w:pPr>
      <w:r w:rsidRPr="00265197">
        <w:rPr>
          <w:rFonts w:eastAsia="Calibri"/>
          <w:b/>
          <w:bCs/>
          <w:sz w:val="28"/>
          <w:szCs w:val="28"/>
          <w:lang w:val="en-US"/>
        </w:rPr>
        <w:t>Chân TX, RX:</w:t>
      </w:r>
      <w:r w:rsidRPr="00265197">
        <w:rPr>
          <w:rFonts w:eastAsia="Calibri"/>
          <w:sz w:val="28"/>
          <w:szCs w:val="28"/>
          <w:lang w:val="en-US"/>
        </w:rPr>
        <w:t xml:space="preserve"> Thường là các chân cố định, có thể tham khảo datasheet.</w:t>
      </w:r>
    </w:p>
    <w:p w14:paraId="756C51F0" w14:textId="77777777" w:rsidR="00333777" w:rsidRPr="00265197" w:rsidRDefault="00333777" w:rsidP="00333777">
      <w:pPr>
        <w:numPr>
          <w:ilvl w:val="0"/>
          <w:numId w:val="8"/>
        </w:numPr>
        <w:spacing w:line="360" w:lineRule="auto"/>
        <w:jc w:val="both"/>
        <w:rPr>
          <w:rFonts w:eastAsia="Calibri"/>
          <w:sz w:val="28"/>
          <w:szCs w:val="28"/>
          <w:lang w:val="en-US"/>
        </w:rPr>
      </w:pPr>
      <w:r w:rsidRPr="00265197">
        <w:rPr>
          <w:rFonts w:eastAsia="Calibri"/>
          <w:b/>
          <w:bCs/>
          <w:sz w:val="28"/>
          <w:szCs w:val="28"/>
          <w:lang w:val="en-US"/>
        </w:rPr>
        <w:t>STM32F407VET6:</w:t>
      </w:r>
      <w:r w:rsidRPr="00265197">
        <w:rPr>
          <w:rFonts w:eastAsia="Calibri"/>
          <w:sz w:val="28"/>
          <w:szCs w:val="28"/>
          <w:lang w:val="en-US"/>
        </w:rPr>
        <w:t xml:space="preserve"> </w:t>
      </w:r>
    </w:p>
    <w:p w14:paraId="57905541" w14:textId="77777777" w:rsidR="00333777" w:rsidRPr="00265197" w:rsidRDefault="00333777" w:rsidP="00333777">
      <w:pPr>
        <w:numPr>
          <w:ilvl w:val="1"/>
          <w:numId w:val="8"/>
        </w:numPr>
        <w:spacing w:line="360" w:lineRule="auto"/>
        <w:jc w:val="both"/>
        <w:rPr>
          <w:rFonts w:eastAsia="Calibri"/>
          <w:sz w:val="28"/>
          <w:szCs w:val="28"/>
          <w:lang w:val="en-US"/>
        </w:rPr>
      </w:pPr>
      <w:r w:rsidRPr="00265197">
        <w:rPr>
          <w:rFonts w:eastAsia="Calibri"/>
          <w:b/>
          <w:bCs/>
          <w:sz w:val="28"/>
          <w:szCs w:val="28"/>
          <w:lang w:val="en-US"/>
        </w:rPr>
        <w:t>Tốc độ baud:</w:t>
      </w:r>
      <w:r w:rsidRPr="00265197">
        <w:rPr>
          <w:rFonts w:eastAsia="Calibri"/>
          <w:sz w:val="28"/>
          <w:szCs w:val="28"/>
          <w:lang w:val="en-US"/>
        </w:rPr>
        <w:t xml:space="preserve"> Cấu hình trong phần mềm lập trình STM32 (ví dụ: STM32CubeIDE).</w:t>
      </w:r>
    </w:p>
    <w:p w14:paraId="57237C33" w14:textId="77777777" w:rsidR="00333777" w:rsidRPr="00265197" w:rsidRDefault="00333777" w:rsidP="00333777">
      <w:pPr>
        <w:numPr>
          <w:ilvl w:val="1"/>
          <w:numId w:val="8"/>
        </w:numPr>
        <w:spacing w:line="360" w:lineRule="auto"/>
        <w:jc w:val="both"/>
        <w:rPr>
          <w:rFonts w:eastAsia="Calibri"/>
          <w:sz w:val="28"/>
          <w:szCs w:val="28"/>
          <w:lang w:val="en-US"/>
        </w:rPr>
      </w:pPr>
      <w:r w:rsidRPr="00265197">
        <w:rPr>
          <w:rFonts w:eastAsia="Calibri"/>
          <w:b/>
          <w:bCs/>
          <w:sz w:val="28"/>
          <w:szCs w:val="28"/>
          <w:lang w:val="en-US"/>
        </w:rPr>
        <w:t>GPIO:</w:t>
      </w:r>
      <w:r w:rsidRPr="00265197">
        <w:rPr>
          <w:rFonts w:eastAsia="Calibri"/>
          <w:sz w:val="28"/>
          <w:szCs w:val="28"/>
          <w:lang w:val="en-US"/>
        </w:rPr>
        <w:t xml:space="preserve"> Chọn các chân GPIO tương ứng với TX và RX.</w:t>
      </w:r>
    </w:p>
    <w:p w14:paraId="0760855A" w14:textId="77777777" w:rsidR="00333777" w:rsidRPr="00265197" w:rsidRDefault="00333777" w:rsidP="00333777">
      <w:pPr>
        <w:numPr>
          <w:ilvl w:val="1"/>
          <w:numId w:val="8"/>
        </w:numPr>
        <w:spacing w:line="360" w:lineRule="auto"/>
        <w:jc w:val="both"/>
        <w:rPr>
          <w:rFonts w:eastAsia="Calibri"/>
          <w:sz w:val="28"/>
          <w:szCs w:val="28"/>
          <w:lang w:val="en-US"/>
        </w:rPr>
      </w:pPr>
      <w:r w:rsidRPr="00265197">
        <w:rPr>
          <w:rFonts w:eastAsia="Calibri"/>
          <w:b/>
          <w:bCs/>
          <w:sz w:val="28"/>
          <w:szCs w:val="28"/>
          <w:lang w:val="en-US"/>
        </w:rPr>
        <w:t>Cấu hình đồng hồ:</w:t>
      </w:r>
      <w:r w:rsidRPr="00265197">
        <w:rPr>
          <w:rFonts w:eastAsia="Calibri"/>
          <w:sz w:val="28"/>
          <w:szCs w:val="28"/>
          <w:lang w:val="en-US"/>
        </w:rPr>
        <w:t xml:space="preserve"> Đảm bảo đồng hồ hệ thống hoạt động ổn định.</w:t>
      </w:r>
    </w:p>
    <w:p w14:paraId="1CE8727D" w14:textId="77777777" w:rsidR="00333777" w:rsidRPr="00265197" w:rsidRDefault="00333777" w:rsidP="00333777">
      <w:pPr>
        <w:numPr>
          <w:ilvl w:val="1"/>
          <w:numId w:val="8"/>
        </w:numPr>
        <w:spacing w:line="360" w:lineRule="auto"/>
        <w:jc w:val="both"/>
        <w:rPr>
          <w:rFonts w:eastAsia="Calibri"/>
          <w:sz w:val="28"/>
          <w:szCs w:val="28"/>
          <w:lang w:val="en-US"/>
        </w:rPr>
      </w:pPr>
      <w:r w:rsidRPr="00265197">
        <w:rPr>
          <w:rFonts w:eastAsia="Calibri"/>
          <w:b/>
          <w:bCs/>
          <w:sz w:val="28"/>
          <w:szCs w:val="28"/>
          <w:lang w:val="en-US"/>
        </w:rPr>
        <w:t>Cấu hình USART:</w:t>
      </w:r>
      <w:r w:rsidRPr="00265197">
        <w:rPr>
          <w:rFonts w:eastAsia="Calibri"/>
          <w:sz w:val="28"/>
          <w:szCs w:val="28"/>
          <w:lang w:val="en-US"/>
        </w:rPr>
        <w:t xml:space="preserve"> Khởi tạo USART, cấu hình tốc độ baud, số bit dữ liệu, bit dừng và bit chẵn lẻ.</w:t>
      </w:r>
    </w:p>
    <w:p w14:paraId="42DA59E2" w14:textId="77777777" w:rsidR="00333777" w:rsidRPr="00265197" w:rsidRDefault="00333777" w:rsidP="00333777">
      <w:pPr>
        <w:spacing w:line="360" w:lineRule="auto"/>
        <w:jc w:val="both"/>
        <w:rPr>
          <w:rFonts w:eastAsia="Calibri"/>
          <w:sz w:val="28"/>
          <w:szCs w:val="28"/>
          <w:lang w:val="en-US"/>
        </w:rPr>
      </w:pPr>
    </w:p>
    <w:p w14:paraId="4435D0EC" w14:textId="0B22B4CE" w:rsidR="009858FC" w:rsidRPr="00EB6FB4" w:rsidRDefault="009858FC" w:rsidP="008E3BE8">
      <w:pPr>
        <w:pStyle w:val="ListParagraph"/>
        <w:numPr>
          <w:ilvl w:val="0"/>
          <w:numId w:val="26"/>
        </w:numPr>
        <w:spacing w:line="360" w:lineRule="auto"/>
        <w:jc w:val="both"/>
        <w:rPr>
          <w:rFonts w:eastAsia="Calibri"/>
          <w:sz w:val="28"/>
          <w:szCs w:val="28"/>
        </w:rPr>
      </w:pPr>
      <w:r w:rsidRPr="00EB6FB4">
        <w:rPr>
          <w:rFonts w:eastAsia="Calibri"/>
          <w:sz w:val="28"/>
          <w:szCs w:val="28"/>
        </w:rPr>
        <w:t>Giao thức I2C</w:t>
      </w:r>
    </w:p>
    <w:p w14:paraId="5F9CC181" w14:textId="5B1F962F" w:rsidR="009858FC" w:rsidRPr="00EB6FB4" w:rsidRDefault="009858FC" w:rsidP="008E3BE8">
      <w:pPr>
        <w:pStyle w:val="ListParagraph"/>
        <w:numPr>
          <w:ilvl w:val="2"/>
          <w:numId w:val="8"/>
        </w:numPr>
        <w:spacing w:line="360" w:lineRule="auto"/>
        <w:jc w:val="both"/>
        <w:rPr>
          <w:rFonts w:eastAsia="Calibri"/>
          <w:sz w:val="28"/>
          <w:szCs w:val="28"/>
        </w:rPr>
      </w:pPr>
      <w:r w:rsidRPr="00EB6FB4">
        <w:rPr>
          <w:rFonts w:eastAsia="Calibri"/>
          <w:sz w:val="28"/>
          <w:szCs w:val="28"/>
        </w:rPr>
        <w:t>Khái quát về giao thức I2C</w:t>
      </w:r>
    </w:p>
    <w:p w14:paraId="05392BD2" w14:textId="77777777" w:rsidR="00771FF2" w:rsidRPr="00265197" w:rsidRDefault="00771FF2" w:rsidP="00771FF2">
      <w:pPr>
        <w:spacing w:line="360" w:lineRule="auto"/>
        <w:jc w:val="both"/>
        <w:rPr>
          <w:rFonts w:eastAsia="Calibri"/>
          <w:sz w:val="28"/>
          <w:szCs w:val="28"/>
          <w:lang w:val="en-US"/>
        </w:rPr>
      </w:pPr>
      <w:r w:rsidRPr="00265197">
        <w:rPr>
          <w:rFonts w:eastAsia="Calibri"/>
          <w:b/>
          <w:bCs/>
          <w:sz w:val="28"/>
          <w:szCs w:val="28"/>
          <w:lang w:val="en-US"/>
        </w:rPr>
        <w:t>I2C</w:t>
      </w:r>
      <w:r w:rsidRPr="00265197">
        <w:rPr>
          <w:rFonts w:eastAsia="Calibri"/>
          <w:sz w:val="28"/>
          <w:szCs w:val="28"/>
          <w:lang w:val="en-US"/>
        </w:rPr>
        <w:t xml:space="preserve"> (Inter-Integrated Circuit) là một giao thức truyền thông nối tiếp đồng bộ, thường </w:t>
      </w:r>
      <w:r w:rsidRPr="00265197">
        <w:rPr>
          <w:rFonts w:eastAsia="Calibri"/>
          <w:sz w:val="28"/>
          <w:szCs w:val="28"/>
          <w:lang w:val="en-US"/>
        </w:rPr>
        <w:lastRenderedPageBreak/>
        <w:t>được sử dụng để kết nối các thiết bị điện tử ở khoảng cách gần với nhau. Nó được phát triển bởi Philips Semiconductors và sử dụng hai dây tín hiệu chính:</w:t>
      </w:r>
    </w:p>
    <w:p w14:paraId="7D52C405" w14:textId="77777777" w:rsidR="00771FF2" w:rsidRPr="00265197" w:rsidRDefault="00771FF2" w:rsidP="00771FF2">
      <w:pPr>
        <w:numPr>
          <w:ilvl w:val="0"/>
          <w:numId w:val="9"/>
        </w:numPr>
        <w:spacing w:line="360" w:lineRule="auto"/>
        <w:jc w:val="both"/>
        <w:rPr>
          <w:rFonts w:eastAsia="Calibri"/>
          <w:sz w:val="28"/>
          <w:szCs w:val="28"/>
          <w:lang w:val="en-US"/>
        </w:rPr>
      </w:pPr>
      <w:r w:rsidRPr="00265197">
        <w:rPr>
          <w:rFonts w:eastAsia="Calibri"/>
          <w:b/>
          <w:bCs/>
          <w:sz w:val="28"/>
          <w:szCs w:val="28"/>
          <w:lang w:val="en-US"/>
        </w:rPr>
        <w:t>SCL (Serial Clock Line):</w:t>
      </w:r>
      <w:r w:rsidRPr="00265197">
        <w:rPr>
          <w:rFonts w:eastAsia="Calibri"/>
          <w:sz w:val="28"/>
          <w:szCs w:val="28"/>
          <w:lang w:val="en-US"/>
        </w:rPr>
        <w:t xml:space="preserve"> Dây đồng hồ, xác định tốc độ truyền dữ liệu.</w:t>
      </w:r>
    </w:p>
    <w:p w14:paraId="403D01D9" w14:textId="195E3B3C" w:rsidR="00771FF2" w:rsidRPr="00265197" w:rsidRDefault="00771FF2" w:rsidP="00771FF2">
      <w:pPr>
        <w:numPr>
          <w:ilvl w:val="0"/>
          <w:numId w:val="9"/>
        </w:numPr>
        <w:spacing w:line="360" w:lineRule="auto"/>
        <w:jc w:val="both"/>
        <w:rPr>
          <w:rFonts w:eastAsia="Calibri"/>
          <w:sz w:val="28"/>
          <w:szCs w:val="28"/>
          <w:lang w:val="en-US"/>
        </w:rPr>
      </w:pPr>
      <w:r w:rsidRPr="00265197">
        <w:rPr>
          <w:rFonts w:eastAsia="Calibri"/>
          <w:b/>
          <w:bCs/>
          <w:sz w:val="28"/>
          <w:szCs w:val="28"/>
          <w:lang w:val="en-US"/>
        </w:rPr>
        <w:t>SDA (Serial Data Line):</w:t>
      </w:r>
      <w:r w:rsidRPr="00265197">
        <w:rPr>
          <w:rFonts w:eastAsia="Calibri"/>
          <w:sz w:val="28"/>
          <w:szCs w:val="28"/>
          <w:lang w:val="en-US"/>
        </w:rPr>
        <w:t xml:space="preserve"> Dây dữ liệu, truyền nhận dữ liệu.</w:t>
      </w:r>
    </w:p>
    <w:p w14:paraId="10649038" w14:textId="77777777" w:rsidR="00771FF2" w:rsidRPr="00265197" w:rsidRDefault="00771FF2" w:rsidP="00771FF2">
      <w:pPr>
        <w:spacing w:line="360" w:lineRule="auto"/>
        <w:jc w:val="both"/>
        <w:rPr>
          <w:rFonts w:eastAsia="Calibri"/>
          <w:b/>
          <w:bCs/>
          <w:sz w:val="28"/>
          <w:szCs w:val="28"/>
          <w:lang w:val="en-US"/>
        </w:rPr>
      </w:pPr>
      <w:r w:rsidRPr="00265197">
        <w:rPr>
          <w:rFonts w:eastAsia="Calibri"/>
          <w:b/>
          <w:bCs/>
          <w:sz w:val="28"/>
          <w:szCs w:val="28"/>
          <w:lang w:val="en-US"/>
        </w:rPr>
        <w:t>Cách thức hoạt động</w:t>
      </w:r>
    </w:p>
    <w:p w14:paraId="7CFD80FE" w14:textId="77777777" w:rsidR="00771FF2" w:rsidRPr="00265197" w:rsidRDefault="00771FF2" w:rsidP="00771FF2">
      <w:pPr>
        <w:numPr>
          <w:ilvl w:val="0"/>
          <w:numId w:val="10"/>
        </w:numPr>
        <w:spacing w:line="360" w:lineRule="auto"/>
        <w:jc w:val="both"/>
        <w:rPr>
          <w:rFonts w:eastAsia="Calibri"/>
          <w:sz w:val="28"/>
          <w:szCs w:val="28"/>
          <w:lang w:val="en-US"/>
        </w:rPr>
      </w:pPr>
      <w:r w:rsidRPr="00265197">
        <w:rPr>
          <w:rFonts w:eastAsia="Calibri"/>
          <w:b/>
          <w:bCs/>
          <w:sz w:val="28"/>
          <w:szCs w:val="28"/>
          <w:lang w:val="en-US"/>
        </w:rPr>
        <w:t>Khởi tạo:</w:t>
      </w:r>
      <w:r w:rsidRPr="00265197">
        <w:rPr>
          <w:rFonts w:eastAsia="Calibri"/>
          <w:sz w:val="28"/>
          <w:szCs w:val="28"/>
          <w:lang w:val="en-US"/>
        </w:rPr>
        <w:t xml:space="preserve"> Thiết bị Master bắt đầu giao tiếp bằng cách kéo thấp SDA khi SCL ở mức cao (điều kiện bắt đầu).</w:t>
      </w:r>
    </w:p>
    <w:p w14:paraId="244A8982" w14:textId="77777777" w:rsidR="00771FF2" w:rsidRPr="00265197" w:rsidRDefault="00771FF2" w:rsidP="00771FF2">
      <w:pPr>
        <w:numPr>
          <w:ilvl w:val="0"/>
          <w:numId w:val="10"/>
        </w:numPr>
        <w:spacing w:line="360" w:lineRule="auto"/>
        <w:jc w:val="both"/>
        <w:rPr>
          <w:rFonts w:eastAsia="Calibri"/>
          <w:sz w:val="28"/>
          <w:szCs w:val="28"/>
          <w:lang w:val="en-US"/>
        </w:rPr>
      </w:pPr>
      <w:r w:rsidRPr="00265197">
        <w:rPr>
          <w:rFonts w:eastAsia="Calibri"/>
          <w:b/>
          <w:bCs/>
          <w:sz w:val="28"/>
          <w:szCs w:val="28"/>
          <w:lang w:val="en-US"/>
        </w:rPr>
        <w:t>Gửi địa chỉ:</w:t>
      </w:r>
      <w:r w:rsidRPr="00265197">
        <w:rPr>
          <w:rFonts w:eastAsia="Calibri"/>
          <w:sz w:val="28"/>
          <w:szCs w:val="28"/>
          <w:lang w:val="en-US"/>
        </w:rPr>
        <w:t xml:space="preserve"> Master gửi địa chỉ của thiết bị Slave muốn giao tiếp.</w:t>
      </w:r>
    </w:p>
    <w:p w14:paraId="5A8A162B" w14:textId="77777777" w:rsidR="00771FF2" w:rsidRPr="00265197" w:rsidRDefault="00771FF2" w:rsidP="00771FF2">
      <w:pPr>
        <w:numPr>
          <w:ilvl w:val="0"/>
          <w:numId w:val="10"/>
        </w:numPr>
        <w:spacing w:line="360" w:lineRule="auto"/>
        <w:jc w:val="both"/>
        <w:rPr>
          <w:rFonts w:eastAsia="Calibri"/>
          <w:sz w:val="28"/>
          <w:szCs w:val="28"/>
          <w:lang w:val="en-US"/>
        </w:rPr>
      </w:pPr>
      <w:r w:rsidRPr="00265197">
        <w:rPr>
          <w:rFonts w:eastAsia="Calibri"/>
          <w:b/>
          <w:bCs/>
          <w:sz w:val="28"/>
          <w:szCs w:val="28"/>
          <w:lang w:val="en-US"/>
        </w:rPr>
        <w:t>Xác nhận:</w:t>
      </w:r>
      <w:r w:rsidRPr="00265197">
        <w:rPr>
          <w:rFonts w:eastAsia="Calibri"/>
          <w:sz w:val="28"/>
          <w:szCs w:val="28"/>
          <w:lang w:val="en-US"/>
        </w:rPr>
        <w:t xml:space="preserve"> Slave nhận được địa chỉ sẽ trả lời một bit xác nhận.</w:t>
      </w:r>
    </w:p>
    <w:p w14:paraId="7E815692" w14:textId="77777777" w:rsidR="00771FF2" w:rsidRPr="00265197" w:rsidRDefault="00771FF2" w:rsidP="00771FF2">
      <w:pPr>
        <w:numPr>
          <w:ilvl w:val="0"/>
          <w:numId w:val="10"/>
        </w:numPr>
        <w:spacing w:line="360" w:lineRule="auto"/>
        <w:jc w:val="both"/>
        <w:rPr>
          <w:rFonts w:eastAsia="Calibri"/>
          <w:sz w:val="28"/>
          <w:szCs w:val="28"/>
          <w:lang w:val="en-US"/>
        </w:rPr>
      </w:pPr>
      <w:r w:rsidRPr="00265197">
        <w:rPr>
          <w:rFonts w:eastAsia="Calibri"/>
          <w:b/>
          <w:bCs/>
          <w:sz w:val="28"/>
          <w:szCs w:val="28"/>
          <w:lang w:val="en-US"/>
        </w:rPr>
        <w:t>Truyền dữ liệu:</w:t>
      </w:r>
      <w:r w:rsidRPr="00265197">
        <w:rPr>
          <w:rFonts w:eastAsia="Calibri"/>
          <w:sz w:val="28"/>
          <w:szCs w:val="28"/>
          <w:lang w:val="en-US"/>
        </w:rPr>
        <w:t xml:space="preserve"> Master gửi dữ liệu và Slave nhận dữ liệu.</w:t>
      </w:r>
    </w:p>
    <w:p w14:paraId="42E30EE8" w14:textId="77777777" w:rsidR="00771FF2" w:rsidRPr="00265197" w:rsidRDefault="00771FF2" w:rsidP="00771FF2">
      <w:pPr>
        <w:numPr>
          <w:ilvl w:val="0"/>
          <w:numId w:val="10"/>
        </w:numPr>
        <w:spacing w:line="360" w:lineRule="auto"/>
        <w:jc w:val="both"/>
        <w:rPr>
          <w:rFonts w:eastAsia="Calibri"/>
          <w:sz w:val="28"/>
          <w:szCs w:val="28"/>
          <w:lang w:val="en-US"/>
        </w:rPr>
      </w:pPr>
      <w:r w:rsidRPr="00265197">
        <w:rPr>
          <w:rFonts w:eastAsia="Calibri"/>
          <w:b/>
          <w:bCs/>
          <w:sz w:val="28"/>
          <w:szCs w:val="28"/>
          <w:lang w:val="en-US"/>
        </w:rPr>
        <w:t>Kết thúc:</w:t>
      </w:r>
      <w:r w:rsidRPr="00265197">
        <w:rPr>
          <w:rFonts w:eastAsia="Calibri"/>
          <w:sz w:val="28"/>
          <w:szCs w:val="28"/>
          <w:lang w:val="en-US"/>
        </w:rPr>
        <w:t xml:space="preserve"> Master kết thúc giao tiếp bằng cách tạo điều kiện kết thúc (giữ SDA cao khi thay đổi SCL từ thấp lên cao).</w:t>
      </w:r>
    </w:p>
    <w:p w14:paraId="75498445" w14:textId="77777777" w:rsidR="005E6127" w:rsidRPr="00265197" w:rsidRDefault="005E6127" w:rsidP="00771FF2">
      <w:pPr>
        <w:spacing w:line="360" w:lineRule="auto"/>
        <w:jc w:val="both"/>
        <w:rPr>
          <w:rFonts w:eastAsia="Calibri"/>
          <w:sz w:val="28"/>
          <w:szCs w:val="28"/>
          <w:lang w:val="vi-VN"/>
        </w:rPr>
      </w:pPr>
    </w:p>
    <w:p w14:paraId="1BB84E8D" w14:textId="6C811C73" w:rsidR="009858FC" w:rsidRPr="00EB6FB4" w:rsidRDefault="009858FC" w:rsidP="008E3BE8">
      <w:pPr>
        <w:pStyle w:val="ListParagraph"/>
        <w:numPr>
          <w:ilvl w:val="2"/>
          <w:numId w:val="8"/>
        </w:numPr>
        <w:spacing w:line="360" w:lineRule="auto"/>
        <w:jc w:val="both"/>
        <w:rPr>
          <w:rFonts w:eastAsia="Calibri"/>
          <w:sz w:val="28"/>
          <w:szCs w:val="28"/>
        </w:rPr>
      </w:pPr>
      <w:r w:rsidRPr="00EB6FB4">
        <w:rPr>
          <w:rFonts w:eastAsia="Calibri"/>
          <w:sz w:val="28"/>
          <w:szCs w:val="28"/>
        </w:rPr>
        <w:t>Giao tiếp giữa SHT31 và STM32F407VET6 thông qua I2C</w:t>
      </w:r>
    </w:p>
    <w:p w14:paraId="6DD49F23" w14:textId="3C704578" w:rsidR="0056412E" w:rsidRPr="00265197" w:rsidRDefault="0056412E" w:rsidP="0056412E">
      <w:pPr>
        <w:spacing w:line="360" w:lineRule="auto"/>
        <w:jc w:val="both"/>
        <w:rPr>
          <w:rFonts w:eastAsia="Calibri"/>
          <w:b/>
          <w:bCs/>
          <w:sz w:val="28"/>
          <w:szCs w:val="28"/>
          <w:lang w:val="en-US"/>
        </w:rPr>
      </w:pPr>
      <w:r w:rsidRPr="00265197">
        <w:rPr>
          <w:rFonts w:eastAsia="Calibri"/>
          <w:b/>
          <w:bCs/>
          <w:sz w:val="28"/>
          <w:szCs w:val="28"/>
          <w:lang w:val="en-US"/>
        </w:rPr>
        <w:t xml:space="preserve"> Kết nối phần cứng:</w:t>
      </w:r>
    </w:p>
    <w:p w14:paraId="10E9F5EF" w14:textId="77777777" w:rsidR="0056412E" w:rsidRPr="00265197" w:rsidRDefault="0056412E" w:rsidP="0056412E">
      <w:pPr>
        <w:numPr>
          <w:ilvl w:val="0"/>
          <w:numId w:val="36"/>
        </w:numPr>
        <w:spacing w:line="360" w:lineRule="auto"/>
        <w:jc w:val="both"/>
        <w:rPr>
          <w:rFonts w:eastAsia="Calibri"/>
          <w:sz w:val="28"/>
          <w:szCs w:val="28"/>
          <w:lang w:val="en-US"/>
        </w:rPr>
      </w:pPr>
      <w:r w:rsidRPr="00265197">
        <w:rPr>
          <w:rFonts w:eastAsia="Calibri"/>
          <w:b/>
          <w:bCs/>
          <w:sz w:val="28"/>
          <w:szCs w:val="28"/>
          <w:lang w:val="en-US"/>
        </w:rPr>
        <w:t>Kết nối các chân:</w:t>
      </w:r>
      <w:r w:rsidRPr="00265197">
        <w:rPr>
          <w:rFonts w:eastAsia="Calibri"/>
          <w:sz w:val="28"/>
          <w:szCs w:val="28"/>
          <w:lang w:val="en-US"/>
        </w:rPr>
        <w:t xml:space="preserve"> </w:t>
      </w:r>
    </w:p>
    <w:p w14:paraId="7A8C7ACF" w14:textId="77777777" w:rsidR="0056412E" w:rsidRPr="00265197" w:rsidRDefault="0056412E" w:rsidP="0056412E">
      <w:pPr>
        <w:numPr>
          <w:ilvl w:val="1"/>
          <w:numId w:val="36"/>
        </w:numPr>
        <w:spacing w:line="360" w:lineRule="auto"/>
        <w:jc w:val="both"/>
        <w:rPr>
          <w:rFonts w:eastAsia="Calibri"/>
          <w:sz w:val="28"/>
          <w:szCs w:val="28"/>
          <w:lang w:val="en-US"/>
        </w:rPr>
      </w:pPr>
      <w:r w:rsidRPr="00265197">
        <w:rPr>
          <w:rFonts w:eastAsia="Calibri"/>
          <w:b/>
          <w:bCs/>
          <w:sz w:val="28"/>
          <w:szCs w:val="28"/>
          <w:lang w:val="en-US"/>
        </w:rPr>
        <w:t>VCC:</w:t>
      </w:r>
      <w:r w:rsidRPr="00265197">
        <w:rPr>
          <w:rFonts w:eastAsia="Calibri"/>
          <w:sz w:val="28"/>
          <w:szCs w:val="28"/>
          <w:lang w:val="en-US"/>
        </w:rPr>
        <w:t xml:space="preserve"> Nối chung với nguồn cấp của cả hai chip.</w:t>
      </w:r>
    </w:p>
    <w:p w14:paraId="7A503EBF" w14:textId="77777777" w:rsidR="0056412E" w:rsidRPr="00265197" w:rsidRDefault="0056412E" w:rsidP="0056412E">
      <w:pPr>
        <w:numPr>
          <w:ilvl w:val="1"/>
          <w:numId w:val="36"/>
        </w:numPr>
        <w:spacing w:line="360" w:lineRule="auto"/>
        <w:jc w:val="both"/>
        <w:rPr>
          <w:rFonts w:eastAsia="Calibri"/>
          <w:sz w:val="28"/>
          <w:szCs w:val="28"/>
          <w:lang w:val="en-US"/>
        </w:rPr>
      </w:pPr>
      <w:r w:rsidRPr="00265197">
        <w:rPr>
          <w:rFonts w:eastAsia="Calibri"/>
          <w:b/>
          <w:bCs/>
          <w:sz w:val="28"/>
          <w:szCs w:val="28"/>
          <w:lang w:val="en-US"/>
        </w:rPr>
        <w:t>GND:</w:t>
      </w:r>
      <w:r w:rsidRPr="00265197">
        <w:rPr>
          <w:rFonts w:eastAsia="Calibri"/>
          <w:sz w:val="28"/>
          <w:szCs w:val="28"/>
          <w:lang w:val="en-US"/>
        </w:rPr>
        <w:t xml:space="preserve"> Nối chung với ground của cả hai chip.</w:t>
      </w:r>
    </w:p>
    <w:p w14:paraId="738426C9" w14:textId="77777777" w:rsidR="0056412E" w:rsidRPr="00265197" w:rsidRDefault="0056412E" w:rsidP="0056412E">
      <w:pPr>
        <w:numPr>
          <w:ilvl w:val="1"/>
          <w:numId w:val="36"/>
        </w:numPr>
        <w:spacing w:line="360" w:lineRule="auto"/>
        <w:jc w:val="both"/>
        <w:rPr>
          <w:rFonts w:eastAsia="Calibri"/>
          <w:sz w:val="28"/>
          <w:szCs w:val="28"/>
          <w:lang w:val="en-US"/>
        </w:rPr>
      </w:pPr>
      <w:r w:rsidRPr="00265197">
        <w:rPr>
          <w:rFonts w:eastAsia="Calibri"/>
          <w:b/>
          <w:bCs/>
          <w:sz w:val="28"/>
          <w:szCs w:val="28"/>
          <w:lang w:val="en-US"/>
        </w:rPr>
        <w:t>SDA:</w:t>
      </w:r>
      <w:r w:rsidRPr="00265197">
        <w:rPr>
          <w:rFonts w:eastAsia="Calibri"/>
          <w:sz w:val="28"/>
          <w:szCs w:val="28"/>
          <w:lang w:val="en-US"/>
        </w:rPr>
        <w:t xml:space="preserve"> Nối chân SDA của SHT31 với chân SDA tương ứng trên STM32.</w:t>
      </w:r>
    </w:p>
    <w:p w14:paraId="2FD0E189" w14:textId="77777777" w:rsidR="0056412E" w:rsidRPr="00265197" w:rsidRDefault="0056412E" w:rsidP="0056412E">
      <w:pPr>
        <w:numPr>
          <w:ilvl w:val="1"/>
          <w:numId w:val="36"/>
        </w:numPr>
        <w:spacing w:line="360" w:lineRule="auto"/>
        <w:jc w:val="both"/>
        <w:rPr>
          <w:rFonts w:eastAsia="Calibri"/>
          <w:sz w:val="28"/>
          <w:szCs w:val="28"/>
          <w:lang w:val="en-US"/>
        </w:rPr>
      </w:pPr>
      <w:r w:rsidRPr="00265197">
        <w:rPr>
          <w:rFonts w:eastAsia="Calibri"/>
          <w:b/>
          <w:bCs/>
          <w:sz w:val="28"/>
          <w:szCs w:val="28"/>
          <w:lang w:val="en-US"/>
        </w:rPr>
        <w:t>SCL:</w:t>
      </w:r>
      <w:r w:rsidRPr="00265197">
        <w:rPr>
          <w:rFonts w:eastAsia="Calibri"/>
          <w:sz w:val="28"/>
          <w:szCs w:val="28"/>
          <w:lang w:val="en-US"/>
        </w:rPr>
        <w:t xml:space="preserve"> Nối chân SCL của SHT31 với chân SCL tương ứng trên STM32.</w:t>
      </w:r>
    </w:p>
    <w:p w14:paraId="7B6909A0" w14:textId="77777777" w:rsidR="0056412E" w:rsidRPr="00265197" w:rsidRDefault="0056412E" w:rsidP="0056412E">
      <w:pPr>
        <w:numPr>
          <w:ilvl w:val="0"/>
          <w:numId w:val="36"/>
        </w:numPr>
        <w:spacing w:line="360" w:lineRule="auto"/>
        <w:jc w:val="both"/>
        <w:rPr>
          <w:rFonts w:eastAsia="Calibri"/>
          <w:sz w:val="28"/>
          <w:szCs w:val="28"/>
          <w:lang w:val="en-US"/>
        </w:rPr>
      </w:pPr>
      <w:r w:rsidRPr="00265197">
        <w:rPr>
          <w:rFonts w:eastAsia="Calibri"/>
          <w:b/>
          <w:bCs/>
          <w:sz w:val="28"/>
          <w:szCs w:val="28"/>
          <w:lang w:val="en-US"/>
        </w:rPr>
        <w:t>Kéo điện trở:</w:t>
      </w:r>
      <w:r w:rsidRPr="00265197">
        <w:rPr>
          <w:rFonts w:eastAsia="Calibri"/>
          <w:sz w:val="28"/>
          <w:szCs w:val="28"/>
          <w:lang w:val="en-US"/>
        </w:rPr>
        <w:t xml:space="preserve"> Để đảm bảo hoạt động ổn định của bus I2C, cần kéo điện trở lên các chân SDA và SCL. Giá trị điện trở thường là 4.7kΩ hoặc 10kΩ.</w:t>
      </w:r>
    </w:p>
    <w:p w14:paraId="07A33C8F" w14:textId="64E80473" w:rsidR="0056412E" w:rsidRPr="00265197" w:rsidRDefault="0056412E" w:rsidP="0056412E">
      <w:pPr>
        <w:spacing w:line="360" w:lineRule="auto"/>
        <w:jc w:val="both"/>
        <w:rPr>
          <w:rFonts w:eastAsia="Calibri"/>
          <w:b/>
          <w:bCs/>
          <w:sz w:val="28"/>
          <w:szCs w:val="28"/>
          <w:lang w:val="en-US"/>
        </w:rPr>
      </w:pPr>
      <w:r w:rsidRPr="00265197">
        <w:rPr>
          <w:rFonts w:eastAsia="Calibri"/>
          <w:b/>
          <w:bCs/>
          <w:sz w:val="28"/>
          <w:szCs w:val="28"/>
          <w:lang w:val="en-US"/>
        </w:rPr>
        <w:t>Cấu hình STM32:</w:t>
      </w:r>
    </w:p>
    <w:p w14:paraId="1C56F020" w14:textId="77777777" w:rsidR="0056412E" w:rsidRPr="00265197" w:rsidRDefault="0056412E" w:rsidP="0056412E">
      <w:pPr>
        <w:numPr>
          <w:ilvl w:val="0"/>
          <w:numId w:val="37"/>
        </w:numPr>
        <w:spacing w:line="360" w:lineRule="auto"/>
        <w:jc w:val="both"/>
        <w:rPr>
          <w:rFonts w:eastAsia="Calibri"/>
          <w:sz w:val="28"/>
          <w:szCs w:val="28"/>
          <w:lang w:val="en-US"/>
        </w:rPr>
      </w:pPr>
      <w:r w:rsidRPr="00265197">
        <w:rPr>
          <w:rFonts w:eastAsia="Calibri"/>
          <w:b/>
          <w:bCs/>
          <w:sz w:val="28"/>
          <w:szCs w:val="28"/>
          <w:lang w:val="en-US"/>
        </w:rPr>
        <w:t>Khởi tạo I2C:</w:t>
      </w:r>
      <w:r w:rsidRPr="00265197">
        <w:rPr>
          <w:rFonts w:eastAsia="Calibri"/>
          <w:sz w:val="28"/>
          <w:szCs w:val="28"/>
          <w:lang w:val="en-US"/>
        </w:rPr>
        <w:t xml:space="preserve"> Sử dụng thư viện HAL của STM32 để khởi tạo giao diện I2C, bao gồm cấu hình tốc độ truyền, địa chỉ thiết bị, và các thông số khác.</w:t>
      </w:r>
    </w:p>
    <w:p w14:paraId="4E46BB9D" w14:textId="77777777" w:rsidR="0056412E" w:rsidRPr="00265197" w:rsidRDefault="0056412E" w:rsidP="0056412E">
      <w:pPr>
        <w:numPr>
          <w:ilvl w:val="0"/>
          <w:numId w:val="37"/>
        </w:numPr>
        <w:spacing w:line="360" w:lineRule="auto"/>
        <w:jc w:val="both"/>
        <w:rPr>
          <w:rFonts w:eastAsia="Calibri"/>
          <w:sz w:val="28"/>
          <w:szCs w:val="28"/>
          <w:lang w:val="en-US"/>
        </w:rPr>
      </w:pPr>
      <w:r w:rsidRPr="00265197">
        <w:rPr>
          <w:rFonts w:eastAsia="Calibri"/>
          <w:b/>
          <w:bCs/>
          <w:sz w:val="28"/>
          <w:szCs w:val="28"/>
          <w:lang w:val="en-US"/>
        </w:rPr>
        <w:t>Gửi lệnh đọc/ghi:</w:t>
      </w:r>
      <w:r w:rsidRPr="00265197">
        <w:rPr>
          <w:rFonts w:eastAsia="Calibri"/>
          <w:sz w:val="28"/>
          <w:szCs w:val="28"/>
          <w:lang w:val="en-US"/>
        </w:rPr>
        <w:t xml:space="preserve"> Viết các hàm để gửi lệnh đọc hoặc ghi dữ liệu đến SHT31. Lệnh sẽ bao gồm địa chỉ của SHT31 và các register cần truy cập.</w:t>
      </w:r>
    </w:p>
    <w:p w14:paraId="0A985486" w14:textId="77777777" w:rsidR="0056412E" w:rsidRPr="00265197" w:rsidRDefault="0056412E" w:rsidP="0056412E">
      <w:pPr>
        <w:numPr>
          <w:ilvl w:val="0"/>
          <w:numId w:val="37"/>
        </w:numPr>
        <w:spacing w:line="360" w:lineRule="auto"/>
        <w:jc w:val="both"/>
        <w:rPr>
          <w:rFonts w:eastAsia="Calibri"/>
          <w:sz w:val="28"/>
          <w:szCs w:val="28"/>
          <w:lang w:val="en-US"/>
        </w:rPr>
      </w:pPr>
      <w:r w:rsidRPr="00265197">
        <w:rPr>
          <w:rFonts w:eastAsia="Calibri"/>
          <w:b/>
          <w:bCs/>
          <w:sz w:val="28"/>
          <w:szCs w:val="28"/>
          <w:lang w:val="en-US"/>
        </w:rPr>
        <w:lastRenderedPageBreak/>
        <w:t>Xử lý dữ liệu:</w:t>
      </w:r>
      <w:r w:rsidRPr="00265197">
        <w:rPr>
          <w:rFonts w:eastAsia="Calibri"/>
          <w:sz w:val="28"/>
          <w:szCs w:val="28"/>
          <w:lang w:val="en-US"/>
        </w:rPr>
        <w:t xml:space="preserve"> Sau khi nhận được dữ liệu từ SHT31, tiến hành xử lý để tính toán giá trị độ ẩm và nhiệt độ thực tế.</w:t>
      </w:r>
    </w:p>
    <w:p w14:paraId="10EF4E08" w14:textId="5F692647" w:rsidR="0056412E" w:rsidRPr="00265197" w:rsidRDefault="0056412E" w:rsidP="0056412E">
      <w:pPr>
        <w:spacing w:line="360" w:lineRule="auto"/>
        <w:jc w:val="both"/>
        <w:rPr>
          <w:rFonts w:eastAsia="Calibri"/>
          <w:b/>
          <w:bCs/>
          <w:sz w:val="28"/>
          <w:szCs w:val="28"/>
          <w:lang w:val="en-US"/>
        </w:rPr>
      </w:pPr>
      <w:r w:rsidRPr="00265197">
        <w:rPr>
          <w:rFonts w:eastAsia="Calibri"/>
          <w:b/>
          <w:bCs/>
          <w:sz w:val="28"/>
          <w:szCs w:val="28"/>
          <w:lang w:val="en-US"/>
        </w:rPr>
        <w:t>Lập trình firmware:</w:t>
      </w:r>
    </w:p>
    <w:p w14:paraId="479148F8" w14:textId="77777777" w:rsidR="0056412E" w:rsidRPr="00265197" w:rsidRDefault="0056412E" w:rsidP="0056412E">
      <w:pPr>
        <w:numPr>
          <w:ilvl w:val="0"/>
          <w:numId w:val="38"/>
        </w:numPr>
        <w:spacing w:line="360" w:lineRule="auto"/>
        <w:jc w:val="both"/>
        <w:rPr>
          <w:rFonts w:eastAsia="Calibri"/>
          <w:sz w:val="28"/>
          <w:szCs w:val="28"/>
          <w:lang w:val="en-US"/>
        </w:rPr>
      </w:pPr>
      <w:r w:rsidRPr="00265197">
        <w:rPr>
          <w:rFonts w:eastAsia="Calibri"/>
          <w:b/>
          <w:bCs/>
          <w:sz w:val="28"/>
          <w:szCs w:val="28"/>
          <w:lang w:val="en-US"/>
        </w:rPr>
        <w:t>Sử dụng thư viện:</w:t>
      </w:r>
      <w:r w:rsidRPr="00265197">
        <w:rPr>
          <w:rFonts w:eastAsia="Calibri"/>
          <w:sz w:val="28"/>
          <w:szCs w:val="28"/>
          <w:lang w:val="en-US"/>
        </w:rPr>
        <w:t xml:space="preserve"> Có thể sử dụng các thư viện hỗ trợ sẵn để đơn giản hóa quá trình giao tiếp I2C.</w:t>
      </w:r>
    </w:p>
    <w:p w14:paraId="2BA9378C" w14:textId="77777777" w:rsidR="0056412E" w:rsidRPr="00265197" w:rsidRDefault="0056412E" w:rsidP="0056412E">
      <w:pPr>
        <w:numPr>
          <w:ilvl w:val="0"/>
          <w:numId w:val="38"/>
        </w:numPr>
        <w:spacing w:line="360" w:lineRule="auto"/>
        <w:jc w:val="both"/>
        <w:rPr>
          <w:rFonts w:eastAsia="Calibri"/>
          <w:sz w:val="28"/>
          <w:szCs w:val="28"/>
          <w:lang w:val="en-US"/>
        </w:rPr>
      </w:pPr>
      <w:r w:rsidRPr="00265197">
        <w:rPr>
          <w:rFonts w:eastAsia="Calibri"/>
          <w:b/>
          <w:bCs/>
          <w:sz w:val="28"/>
          <w:szCs w:val="28"/>
          <w:lang w:val="en-US"/>
        </w:rPr>
        <w:t>Viết mã:</w:t>
      </w:r>
      <w:r w:rsidRPr="00265197">
        <w:rPr>
          <w:rFonts w:eastAsia="Calibri"/>
          <w:sz w:val="28"/>
          <w:szCs w:val="28"/>
          <w:lang w:val="en-US"/>
        </w:rPr>
        <w:t xml:space="preserve"> Viết code để thực hiện các tác vụ sau: </w:t>
      </w:r>
    </w:p>
    <w:p w14:paraId="15C4CD74" w14:textId="77777777" w:rsidR="0056412E" w:rsidRPr="00265197" w:rsidRDefault="0056412E" w:rsidP="0056412E">
      <w:pPr>
        <w:numPr>
          <w:ilvl w:val="1"/>
          <w:numId w:val="38"/>
        </w:numPr>
        <w:spacing w:line="360" w:lineRule="auto"/>
        <w:jc w:val="both"/>
        <w:rPr>
          <w:rFonts w:eastAsia="Calibri"/>
          <w:sz w:val="28"/>
          <w:szCs w:val="28"/>
          <w:lang w:val="en-US"/>
        </w:rPr>
      </w:pPr>
      <w:r w:rsidRPr="00265197">
        <w:rPr>
          <w:rFonts w:eastAsia="Calibri"/>
          <w:sz w:val="28"/>
          <w:szCs w:val="28"/>
          <w:lang w:val="en-US"/>
        </w:rPr>
        <w:t>Khởi động I2C</w:t>
      </w:r>
    </w:p>
    <w:p w14:paraId="3A0A9B94" w14:textId="77777777" w:rsidR="0056412E" w:rsidRPr="00265197" w:rsidRDefault="0056412E" w:rsidP="0056412E">
      <w:pPr>
        <w:numPr>
          <w:ilvl w:val="1"/>
          <w:numId w:val="38"/>
        </w:numPr>
        <w:spacing w:line="360" w:lineRule="auto"/>
        <w:jc w:val="both"/>
        <w:rPr>
          <w:rFonts w:eastAsia="Calibri"/>
          <w:sz w:val="28"/>
          <w:szCs w:val="28"/>
          <w:lang w:val="en-US"/>
        </w:rPr>
      </w:pPr>
      <w:r w:rsidRPr="00265197">
        <w:rPr>
          <w:rFonts w:eastAsia="Calibri"/>
          <w:sz w:val="28"/>
          <w:szCs w:val="28"/>
          <w:lang w:val="en-US"/>
        </w:rPr>
        <w:t>Gửi lệnh kích hoạt đo</w:t>
      </w:r>
    </w:p>
    <w:p w14:paraId="43FF5EB2" w14:textId="77777777" w:rsidR="0056412E" w:rsidRPr="00265197" w:rsidRDefault="0056412E" w:rsidP="0056412E">
      <w:pPr>
        <w:numPr>
          <w:ilvl w:val="1"/>
          <w:numId w:val="38"/>
        </w:numPr>
        <w:spacing w:line="360" w:lineRule="auto"/>
        <w:jc w:val="both"/>
        <w:rPr>
          <w:rFonts w:eastAsia="Calibri"/>
          <w:sz w:val="28"/>
          <w:szCs w:val="28"/>
          <w:lang w:val="en-US"/>
        </w:rPr>
      </w:pPr>
      <w:r w:rsidRPr="00265197">
        <w:rPr>
          <w:rFonts w:eastAsia="Calibri"/>
          <w:sz w:val="28"/>
          <w:szCs w:val="28"/>
          <w:lang w:val="en-US"/>
        </w:rPr>
        <w:t>Đọc dữ liệu từ SHT31</w:t>
      </w:r>
    </w:p>
    <w:p w14:paraId="36E0BC04" w14:textId="77777777" w:rsidR="0056412E" w:rsidRPr="00265197" w:rsidRDefault="0056412E" w:rsidP="0056412E">
      <w:pPr>
        <w:numPr>
          <w:ilvl w:val="1"/>
          <w:numId w:val="38"/>
        </w:numPr>
        <w:spacing w:line="360" w:lineRule="auto"/>
        <w:jc w:val="both"/>
        <w:rPr>
          <w:rFonts w:eastAsia="Calibri"/>
          <w:sz w:val="28"/>
          <w:szCs w:val="28"/>
          <w:lang w:val="en-US"/>
        </w:rPr>
      </w:pPr>
      <w:r w:rsidRPr="00265197">
        <w:rPr>
          <w:rFonts w:eastAsia="Calibri"/>
          <w:sz w:val="28"/>
          <w:szCs w:val="28"/>
          <w:lang w:val="en-US"/>
        </w:rPr>
        <w:t>Tính toán giá trị độ ẩm và nhiệt độ</w:t>
      </w:r>
    </w:p>
    <w:p w14:paraId="6699A7C3" w14:textId="77777777" w:rsidR="0056412E" w:rsidRPr="00265197" w:rsidRDefault="0056412E" w:rsidP="0056412E">
      <w:pPr>
        <w:numPr>
          <w:ilvl w:val="1"/>
          <w:numId w:val="38"/>
        </w:numPr>
        <w:spacing w:line="360" w:lineRule="auto"/>
        <w:jc w:val="both"/>
        <w:rPr>
          <w:rFonts w:eastAsia="Calibri"/>
          <w:sz w:val="28"/>
          <w:szCs w:val="28"/>
          <w:lang w:val="en-US"/>
        </w:rPr>
      </w:pPr>
      <w:r w:rsidRPr="00265197">
        <w:rPr>
          <w:rFonts w:eastAsia="Calibri"/>
          <w:sz w:val="28"/>
          <w:szCs w:val="28"/>
          <w:lang w:val="en-US"/>
        </w:rPr>
        <w:t>Hiển thị kết quả trên màn hình LCD hoặc truyền dữ liệu qua UART.</w:t>
      </w:r>
    </w:p>
    <w:p w14:paraId="23C8F64A" w14:textId="77777777" w:rsidR="00771FF2" w:rsidRPr="00265197" w:rsidRDefault="00771FF2" w:rsidP="00771FF2">
      <w:pPr>
        <w:spacing w:line="360" w:lineRule="auto"/>
        <w:jc w:val="both"/>
        <w:rPr>
          <w:rFonts w:eastAsia="Calibri"/>
          <w:i/>
          <w:iCs/>
          <w:sz w:val="28"/>
          <w:szCs w:val="28"/>
        </w:rPr>
      </w:pPr>
    </w:p>
    <w:p w14:paraId="149F80AD" w14:textId="77777777" w:rsidR="009858FC" w:rsidRPr="00EB6FB4" w:rsidRDefault="009858FC" w:rsidP="008E3BE8">
      <w:pPr>
        <w:numPr>
          <w:ilvl w:val="0"/>
          <w:numId w:val="26"/>
        </w:numPr>
        <w:spacing w:line="360" w:lineRule="auto"/>
        <w:jc w:val="both"/>
        <w:rPr>
          <w:rFonts w:eastAsia="Calibri"/>
          <w:sz w:val="28"/>
          <w:szCs w:val="28"/>
        </w:rPr>
      </w:pPr>
      <w:r w:rsidRPr="00EB6FB4">
        <w:rPr>
          <w:rFonts w:eastAsia="Calibri"/>
          <w:sz w:val="28"/>
          <w:szCs w:val="28"/>
        </w:rPr>
        <w:t>Giao thức SPI</w:t>
      </w:r>
    </w:p>
    <w:p w14:paraId="46182917" w14:textId="01A007C5" w:rsidR="009858FC" w:rsidRPr="00EB6FB4" w:rsidRDefault="009858FC" w:rsidP="008E3BE8">
      <w:pPr>
        <w:pStyle w:val="ListParagraph"/>
        <w:numPr>
          <w:ilvl w:val="1"/>
          <w:numId w:val="9"/>
        </w:numPr>
        <w:spacing w:line="360" w:lineRule="auto"/>
        <w:jc w:val="both"/>
        <w:rPr>
          <w:rFonts w:eastAsia="Calibri"/>
          <w:sz w:val="28"/>
          <w:szCs w:val="28"/>
        </w:rPr>
      </w:pPr>
      <w:r w:rsidRPr="00EB6FB4">
        <w:rPr>
          <w:rFonts w:eastAsia="Calibri"/>
          <w:sz w:val="28"/>
          <w:szCs w:val="28"/>
        </w:rPr>
        <w:t>Khái quát về giao thức SPI</w:t>
      </w:r>
    </w:p>
    <w:p w14:paraId="3C2FE923" w14:textId="77777777" w:rsidR="0056412E" w:rsidRPr="00265197" w:rsidRDefault="0056412E" w:rsidP="0056412E">
      <w:pPr>
        <w:spacing w:line="360" w:lineRule="auto"/>
        <w:jc w:val="both"/>
        <w:rPr>
          <w:rFonts w:eastAsia="Calibri"/>
          <w:sz w:val="28"/>
          <w:szCs w:val="28"/>
          <w:lang w:val="en-US"/>
        </w:rPr>
      </w:pPr>
      <w:r w:rsidRPr="00265197">
        <w:rPr>
          <w:rFonts w:eastAsia="Calibri"/>
          <w:sz w:val="28"/>
          <w:szCs w:val="28"/>
          <w:lang w:val="en-US"/>
        </w:rPr>
        <w:t>SPI (Serial Peripheral Interface) là một giao thức truyền thông nối tiếp đồng bộ, thường được sử dụng trong các hệ thống nhúng để trao đổi dữ liệu tốc độ cao giữa các thiết bị. Nó cho phép một thiết bị chủ (master) giao tiếp với nhiều thiết bị phụ (slave) trong một cấu trúc bus đơn giản.</w:t>
      </w:r>
    </w:p>
    <w:p w14:paraId="150FCABF" w14:textId="77777777" w:rsidR="0056412E" w:rsidRPr="00265197" w:rsidRDefault="0056412E" w:rsidP="0056412E">
      <w:pPr>
        <w:spacing w:line="360" w:lineRule="auto"/>
        <w:jc w:val="both"/>
        <w:rPr>
          <w:rFonts w:eastAsia="Calibri"/>
          <w:b/>
          <w:bCs/>
          <w:sz w:val="28"/>
          <w:szCs w:val="28"/>
          <w:lang w:val="en-US"/>
        </w:rPr>
      </w:pPr>
      <w:r w:rsidRPr="00265197">
        <w:rPr>
          <w:rFonts w:eastAsia="Calibri"/>
          <w:b/>
          <w:bCs/>
          <w:sz w:val="28"/>
          <w:szCs w:val="28"/>
          <w:lang w:val="en-US"/>
        </w:rPr>
        <w:t>Cấu trúc của SPI:</w:t>
      </w:r>
    </w:p>
    <w:p w14:paraId="19E1AB80" w14:textId="77777777" w:rsidR="0056412E" w:rsidRPr="00265197" w:rsidRDefault="0056412E" w:rsidP="0056412E">
      <w:pPr>
        <w:numPr>
          <w:ilvl w:val="0"/>
          <w:numId w:val="39"/>
        </w:numPr>
        <w:spacing w:line="360" w:lineRule="auto"/>
        <w:jc w:val="both"/>
        <w:rPr>
          <w:rFonts w:eastAsia="Calibri"/>
          <w:sz w:val="28"/>
          <w:szCs w:val="28"/>
          <w:lang w:val="en-US"/>
        </w:rPr>
      </w:pPr>
      <w:r w:rsidRPr="00265197">
        <w:rPr>
          <w:rFonts w:eastAsia="Calibri"/>
          <w:b/>
          <w:bCs/>
          <w:sz w:val="28"/>
          <w:szCs w:val="28"/>
          <w:lang w:val="en-US"/>
        </w:rPr>
        <w:t>MOSI (Master Out Slave In):</w:t>
      </w:r>
      <w:r w:rsidRPr="00265197">
        <w:rPr>
          <w:rFonts w:eastAsia="Calibri"/>
          <w:sz w:val="28"/>
          <w:szCs w:val="28"/>
          <w:lang w:val="en-US"/>
        </w:rPr>
        <w:t xml:space="preserve"> Dây dẫn dữ liệu từ master đến slave.</w:t>
      </w:r>
    </w:p>
    <w:p w14:paraId="017D0420" w14:textId="77777777" w:rsidR="0056412E" w:rsidRPr="00265197" w:rsidRDefault="0056412E" w:rsidP="0056412E">
      <w:pPr>
        <w:numPr>
          <w:ilvl w:val="0"/>
          <w:numId w:val="39"/>
        </w:numPr>
        <w:spacing w:line="360" w:lineRule="auto"/>
        <w:jc w:val="both"/>
        <w:rPr>
          <w:rFonts w:eastAsia="Calibri"/>
          <w:sz w:val="28"/>
          <w:szCs w:val="28"/>
          <w:lang w:val="en-US"/>
        </w:rPr>
      </w:pPr>
      <w:r w:rsidRPr="00265197">
        <w:rPr>
          <w:rFonts w:eastAsia="Calibri"/>
          <w:b/>
          <w:bCs/>
          <w:sz w:val="28"/>
          <w:szCs w:val="28"/>
          <w:lang w:val="en-US"/>
        </w:rPr>
        <w:t>MISO (Master In Slave Out):</w:t>
      </w:r>
      <w:r w:rsidRPr="00265197">
        <w:rPr>
          <w:rFonts w:eastAsia="Calibri"/>
          <w:sz w:val="28"/>
          <w:szCs w:val="28"/>
          <w:lang w:val="en-US"/>
        </w:rPr>
        <w:t xml:space="preserve"> Dây dẫn dữ liệu từ slave đến master.</w:t>
      </w:r>
    </w:p>
    <w:p w14:paraId="34140310" w14:textId="77777777" w:rsidR="0056412E" w:rsidRPr="00265197" w:rsidRDefault="0056412E" w:rsidP="0056412E">
      <w:pPr>
        <w:numPr>
          <w:ilvl w:val="0"/>
          <w:numId w:val="39"/>
        </w:numPr>
        <w:spacing w:line="360" w:lineRule="auto"/>
        <w:jc w:val="both"/>
        <w:rPr>
          <w:rFonts w:eastAsia="Calibri"/>
          <w:sz w:val="28"/>
          <w:szCs w:val="28"/>
          <w:lang w:val="en-US"/>
        </w:rPr>
      </w:pPr>
      <w:r w:rsidRPr="00265197">
        <w:rPr>
          <w:rFonts w:eastAsia="Calibri"/>
          <w:b/>
          <w:bCs/>
          <w:sz w:val="28"/>
          <w:szCs w:val="28"/>
          <w:lang w:val="en-US"/>
        </w:rPr>
        <w:t>SCK (Serial Clock):</w:t>
      </w:r>
      <w:r w:rsidRPr="00265197">
        <w:rPr>
          <w:rFonts w:eastAsia="Calibri"/>
          <w:sz w:val="28"/>
          <w:szCs w:val="28"/>
          <w:lang w:val="en-US"/>
        </w:rPr>
        <w:t xml:space="preserve"> Dây xung đồng hồ để đồng bộ hóa quá trình truyền nhận dữ liệu.</w:t>
      </w:r>
    </w:p>
    <w:p w14:paraId="7EC64292" w14:textId="77777777" w:rsidR="0056412E" w:rsidRPr="00265197" w:rsidRDefault="0056412E" w:rsidP="0056412E">
      <w:pPr>
        <w:numPr>
          <w:ilvl w:val="0"/>
          <w:numId w:val="39"/>
        </w:numPr>
        <w:spacing w:line="360" w:lineRule="auto"/>
        <w:jc w:val="both"/>
        <w:rPr>
          <w:rFonts w:eastAsia="Calibri"/>
          <w:sz w:val="28"/>
          <w:szCs w:val="28"/>
          <w:lang w:val="en-US"/>
        </w:rPr>
      </w:pPr>
      <w:r w:rsidRPr="00265197">
        <w:rPr>
          <w:rFonts w:eastAsia="Calibri"/>
          <w:b/>
          <w:bCs/>
          <w:sz w:val="28"/>
          <w:szCs w:val="28"/>
          <w:lang w:val="en-US"/>
        </w:rPr>
        <w:t>SS (Slave Select):</w:t>
      </w:r>
      <w:r w:rsidRPr="00265197">
        <w:rPr>
          <w:rFonts w:eastAsia="Calibri"/>
          <w:sz w:val="28"/>
          <w:szCs w:val="28"/>
          <w:lang w:val="en-US"/>
        </w:rPr>
        <w:t xml:space="preserve"> Dây chọn slave, cho phép master chọn một slave cụ thể để giao tiếp.</w:t>
      </w:r>
    </w:p>
    <w:p w14:paraId="78FC2AB5" w14:textId="60CCD395" w:rsidR="0056412E" w:rsidRPr="00265197" w:rsidRDefault="0056412E" w:rsidP="0056412E">
      <w:pPr>
        <w:spacing w:line="360" w:lineRule="auto"/>
        <w:ind w:left="720"/>
        <w:jc w:val="both"/>
        <w:rPr>
          <w:rFonts w:eastAsia="Calibri"/>
          <w:sz w:val="28"/>
          <w:szCs w:val="28"/>
          <w:lang w:val="en-US"/>
        </w:rPr>
      </w:pPr>
      <w:r w:rsidRPr="00265197">
        <w:rPr>
          <w:noProof/>
        </w:rPr>
        <w:lastRenderedPageBreak/>
        <w:drawing>
          <wp:inline distT="0" distB="0" distL="0" distR="0" wp14:anchorId="27ABAC97" wp14:editId="2CDDEEAB">
            <wp:extent cx="4921885" cy="2989580"/>
            <wp:effectExtent l="0" t="0" r="0" b="1270"/>
            <wp:docPr id="83661206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12062" name="Picture 1" descr="A diagram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1885" cy="2989580"/>
                    </a:xfrm>
                    <a:prstGeom prst="rect">
                      <a:avLst/>
                    </a:prstGeom>
                    <a:noFill/>
                    <a:ln>
                      <a:noFill/>
                    </a:ln>
                  </pic:spPr>
                </pic:pic>
              </a:graphicData>
            </a:graphic>
          </wp:inline>
        </w:drawing>
      </w:r>
    </w:p>
    <w:p w14:paraId="52AA44FB" w14:textId="77777777" w:rsidR="008E495C" w:rsidRPr="00265197" w:rsidRDefault="008E495C" w:rsidP="008E495C">
      <w:pPr>
        <w:spacing w:line="360" w:lineRule="auto"/>
        <w:ind w:left="720"/>
        <w:jc w:val="both"/>
        <w:rPr>
          <w:rFonts w:eastAsia="Calibri"/>
          <w:b/>
          <w:bCs/>
          <w:sz w:val="28"/>
          <w:szCs w:val="28"/>
          <w:lang w:val="en-US"/>
        </w:rPr>
      </w:pPr>
      <w:r w:rsidRPr="00265197">
        <w:rPr>
          <w:rFonts w:eastAsia="Calibri"/>
          <w:b/>
          <w:bCs/>
          <w:sz w:val="28"/>
          <w:szCs w:val="28"/>
          <w:lang w:val="en-US"/>
        </w:rPr>
        <w:t>Nguyên lý hoạt động:</w:t>
      </w:r>
    </w:p>
    <w:p w14:paraId="69252686" w14:textId="77777777" w:rsidR="008E495C" w:rsidRPr="00265197" w:rsidRDefault="008E495C" w:rsidP="008E495C">
      <w:pPr>
        <w:numPr>
          <w:ilvl w:val="0"/>
          <w:numId w:val="40"/>
        </w:numPr>
        <w:spacing w:line="360" w:lineRule="auto"/>
        <w:jc w:val="both"/>
        <w:rPr>
          <w:rFonts w:eastAsia="Calibri"/>
          <w:sz w:val="28"/>
          <w:szCs w:val="28"/>
          <w:lang w:val="en-US"/>
        </w:rPr>
      </w:pPr>
      <w:r w:rsidRPr="00265197">
        <w:rPr>
          <w:rFonts w:eastAsia="Calibri"/>
          <w:b/>
          <w:bCs/>
          <w:sz w:val="28"/>
          <w:szCs w:val="28"/>
          <w:lang w:val="en-US"/>
        </w:rPr>
        <w:t>Khởi tạo:</w:t>
      </w:r>
      <w:r w:rsidRPr="00265197">
        <w:rPr>
          <w:rFonts w:eastAsia="Calibri"/>
          <w:sz w:val="28"/>
          <w:szCs w:val="28"/>
          <w:lang w:val="en-US"/>
        </w:rPr>
        <w:t xml:space="preserve"> Master tạo xung nhịp trên SCL và kéo thấp SDA để bắt đầu một giao tiếp.</w:t>
      </w:r>
    </w:p>
    <w:p w14:paraId="5143DE9C" w14:textId="77777777" w:rsidR="008E495C" w:rsidRPr="00265197" w:rsidRDefault="008E495C" w:rsidP="008E495C">
      <w:pPr>
        <w:numPr>
          <w:ilvl w:val="0"/>
          <w:numId w:val="40"/>
        </w:numPr>
        <w:spacing w:line="360" w:lineRule="auto"/>
        <w:jc w:val="both"/>
        <w:rPr>
          <w:rFonts w:eastAsia="Calibri"/>
          <w:sz w:val="28"/>
          <w:szCs w:val="28"/>
          <w:lang w:val="en-US"/>
        </w:rPr>
      </w:pPr>
      <w:r w:rsidRPr="00265197">
        <w:rPr>
          <w:rFonts w:eastAsia="Calibri"/>
          <w:b/>
          <w:bCs/>
          <w:sz w:val="28"/>
          <w:szCs w:val="28"/>
          <w:lang w:val="en-US"/>
        </w:rPr>
        <w:t>Gửi địa chỉ:</w:t>
      </w:r>
      <w:r w:rsidRPr="00265197">
        <w:rPr>
          <w:rFonts w:eastAsia="Calibri"/>
          <w:sz w:val="28"/>
          <w:szCs w:val="28"/>
          <w:lang w:val="en-US"/>
        </w:rPr>
        <w:t xml:space="preserve"> Master gửi địa chỉ 7 hoặc 10 bit của slave mà nó muốn giao tiếp.</w:t>
      </w:r>
    </w:p>
    <w:p w14:paraId="33BFF125" w14:textId="77777777" w:rsidR="008E495C" w:rsidRPr="00265197" w:rsidRDefault="008E495C" w:rsidP="008E495C">
      <w:pPr>
        <w:numPr>
          <w:ilvl w:val="0"/>
          <w:numId w:val="40"/>
        </w:numPr>
        <w:spacing w:line="360" w:lineRule="auto"/>
        <w:jc w:val="both"/>
        <w:rPr>
          <w:rFonts w:eastAsia="Calibri"/>
          <w:sz w:val="28"/>
          <w:szCs w:val="28"/>
          <w:lang w:val="en-US"/>
        </w:rPr>
      </w:pPr>
      <w:r w:rsidRPr="00265197">
        <w:rPr>
          <w:rFonts w:eastAsia="Calibri"/>
          <w:b/>
          <w:bCs/>
          <w:sz w:val="28"/>
          <w:szCs w:val="28"/>
          <w:lang w:val="en-US"/>
        </w:rPr>
        <w:t>Xác nhận:</w:t>
      </w:r>
      <w:r w:rsidRPr="00265197">
        <w:rPr>
          <w:rFonts w:eastAsia="Calibri"/>
          <w:sz w:val="28"/>
          <w:szCs w:val="28"/>
          <w:lang w:val="en-US"/>
        </w:rPr>
        <w:t xml:space="preserve"> Slave nhận được địa chỉ của mình sẽ kéo thấp SDA để xác nhận.</w:t>
      </w:r>
    </w:p>
    <w:p w14:paraId="6592F68D" w14:textId="77777777" w:rsidR="008E495C" w:rsidRPr="00265197" w:rsidRDefault="008E495C" w:rsidP="008E495C">
      <w:pPr>
        <w:numPr>
          <w:ilvl w:val="0"/>
          <w:numId w:val="40"/>
        </w:numPr>
        <w:spacing w:line="360" w:lineRule="auto"/>
        <w:jc w:val="both"/>
        <w:rPr>
          <w:rFonts w:eastAsia="Calibri"/>
          <w:sz w:val="28"/>
          <w:szCs w:val="28"/>
          <w:lang w:val="en-US"/>
        </w:rPr>
      </w:pPr>
      <w:r w:rsidRPr="00265197">
        <w:rPr>
          <w:rFonts w:eastAsia="Calibri"/>
          <w:b/>
          <w:bCs/>
          <w:sz w:val="28"/>
          <w:szCs w:val="28"/>
          <w:lang w:val="en-US"/>
        </w:rPr>
        <w:t>Truyền dữ liệu:</w:t>
      </w:r>
      <w:r w:rsidRPr="00265197">
        <w:rPr>
          <w:rFonts w:eastAsia="Calibri"/>
          <w:sz w:val="28"/>
          <w:szCs w:val="28"/>
          <w:lang w:val="en-US"/>
        </w:rPr>
        <w:t xml:space="preserve"> Master gửi dữ liệu đến slave hoặc nhận dữ liệu từ slave. Sau mỗi byte dữ liệu, slave sẽ kéo thấp SDA để xác nhận.</w:t>
      </w:r>
    </w:p>
    <w:p w14:paraId="52095E75" w14:textId="77777777" w:rsidR="008E495C" w:rsidRPr="00265197" w:rsidRDefault="008E495C" w:rsidP="008E495C">
      <w:pPr>
        <w:numPr>
          <w:ilvl w:val="0"/>
          <w:numId w:val="40"/>
        </w:numPr>
        <w:spacing w:line="360" w:lineRule="auto"/>
        <w:jc w:val="both"/>
        <w:rPr>
          <w:rFonts w:eastAsia="Calibri"/>
          <w:sz w:val="28"/>
          <w:szCs w:val="28"/>
          <w:lang w:val="en-US"/>
        </w:rPr>
      </w:pPr>
      <w:r w:rsidRPr="00265197">
        <w:rPr>
          <w:rFonts w:eastAsia="Calibri"/>
          <w:b/>
          <w:bCs/>
          <w:sz w:val="28"/>
          <w:szCs w:val="28"/>
          <w:lang w:val="en-US"/>
        </w:rPr>
        <w:t>Kết thúc:</w:t>
      </w:r>
      <w:r w:rsidRPr="00265197">
        <w:rPr>
          <w:rFonts w:eastAsia="Calibri"/>
          <w:sz w:val="28"/>
          <w:szCs w:val="28"/>
          <w:lang w:val="en-US"/>
        </w:rPr>
        <w:t xml:space="preserve"> Master kết thúc giao tiếp bằng cách thả SDA.</w:t>
      </w:r>
    </w:p>
    <w:p w14:paraId="539BBC17" w14:textId="77777777" w:rsidR="0056412E" w:rsidRPr="00265197" w:rsidRDefault="0056412E" w:rsidP="0056412E">
      <w:pPr>
        <w:spacing w:line="360" w:lineRule="auto"/>
        <w:ind w:left="720"/>
        <w:jc w:val="both"/>
        <w:rPr>
          <w:rFonts w:eastAsia="Calibri"/>
          <w:sz w:val="28"/>
          <w:szCs w:val="28"/>
          <w:lang w:val="vi-VN"/>
        </w:rPr>
      </w:pPr>
    </w:p>
    <w:p w14:paraId="532B63B1" w14:textId="77777777" w:rsidR="0056412E" w:rsidRPr="00265197" w:rsidRDefault="0056412E" w:rsidP="0056412E">
      <w:pPr>
        <w:spacing w:line="360" w:lineRule="auto"/>
        <w:jc w:val="both"/>
        <w:rPr>
          <w:rFonts w:eastAsia="Calibri"/>
          <w:i/>
          <w:iCs/>
          <w:sz w:val="28"/>
          <w:szCs w:val="28"/>
          <w:lang w:val="en-US"/>
        </w:rPr>
      </w:pPr>
    </w:p>
    <w:p w14:paraId="411D1A0D" w14:textId="77777777" w:rsidR="0031287E" w:rsidRPr="00EB6FB4" w:rsidRDefault="009858FC" w:rsidP="0031287E">
      <w:pPr>
        <w:pStyle w:val="ListParagraph"/>
        <w:numPr>
          <w:ilvl w:val="1"/>
          <w:numId w:val="9"/>
        </w:numPr>
        <w:spacing w:line="360" w:lineRule="auto"/>
        <w:jc w:val="both"/>
        <w:rPr>
          <w:rFonts w:eastAsia="Calibri"/>
          <w:sz w:val="28"/>
          <w:szCs w:val="28"/>
        </w:rPr>
      </w:pPr>
      <w:r w:rsidRPr="00EB6FB4">
        <w:rPr>
          <w:rFonts w:eastAsia="Calibri"/>
          <w:sz w:val="28"/>
          <w:szCs w:val="28"/>
        </w:rPr>
        <w:t>Giao tiếp giữa ILI9341 và STM32F407VET6 thông qua SPI cho chức năng cảm biến (touch)</w:t>
      </w:r>
    </w:p>
    <w:p w14:paraId="3C6BA7A4" w14:textId="77777777" w:rsidR="0031287E" w:rsidRPr="00265197" w:rsidRDefault="008E495C" w:rsidP="0031287E">
      <w:pPr>
        <w:spacing w:line="360" w:lineRule="auto"/>
        <w:ind w:firstLine="720"/>
        <w:jc w:val="both"/>
        <w:rPr>
          <w:rFonts w:eastAsia="Calibri"/>
          <w:i/>
          <w:iCs/>
          <w:sz w:val="28"/>
          <w:szCs w:val="28"/>
          <w:lang w:val="vi-VN"/>
        </w:rPr>
      </w:pPr>
      <w:r w:rsidRPr="00265197">
        <w:rPr>
          <w:b/>
          <w:bCs/>
          <w:sz w:val="28"/>
          <w:szCs w:val="28"/>
        </w:rPr>
        <w:t>SPI</w:t>
      </w:r>
      <w:r w:rsidRPr="00265197">
        <w:rPr>
          <w:sz w:val="28"/>
          <w:szCs w:val="28"/>
        </w:rPr>
        <w:t xml:space="preserve"> là một giao thức truyền thông nối tiếp đồng bộ, được sử dụng để giao tiếp giữa các thiết bị ngoại vi với vi điều khiển. Trong trường hợp này, SPI sẽ được sử dụng để truyền lệnh và dữ liệu từ STM32F407VET6 đến ILI9341, cũng như nhận dữ liệu cảm ứng từ ILI9341 về.</w:t>
      </w:r>
    </w:p>
    <w:p w14:paraId="64746D99" w14:textId="5DF94443" w:rsidR="0031287E" w:rsidRPr="00265197" w:rsidRDefault="009E60F7" w:rsidP="00BD5A07">
      <w:pPr>
        <w:spacing w:line="360" w:lineRule="auto"/>
        <w:ind w:firstLine="720"/>
        <w:jc w:val="both"/>
        <w:rPr>
          <w:rFonts w:eastAsia="Calibri"/>
          <w:i/>
          <w:iCs/>
          <w:sz w:val="28"/>
          <w:szCs w:val="28"/>
          <w:lang w:val="vi-VN"/>
        </w:rPr>
      </w:pPr>
      <w:r w:rsidRPr="00265197">
        <w:rPr>
          <w:b/>
          <w:bCs/>
          <w:sz w:val="28"/>
          <w:szCs w:val="28"/>
          <w:lang w:val="en-US"/>
        </w:rPr>
        <w:t xml:space="preserve">Kết nối phần </w:t>
      </w:r>
      <w:r w:rsidR="00BD5A07" w:rsidRPr="00265197">
        <w:rPr>
          <w:b/>
          <w:bCs/>
          <w:sz w:val="28"/>
          <w:szCs w:val="28"/>
          <w:lang w:val="en-US"/>
        </w:rPr>
        <w:t>cứng</w:t>
      </w:r>
      <w:r w:rsidR="00BD5A07" w:rsidRPr="00265197">
        <w:rPr>
          <w:b/>
          <w:bCs/>
          <w:sz w:val="28"/>
          <w:szCs w:val="28"/>
          <w:lang w:val="vi-VN"/>
        </w:rPr>
        <w:t xml:space="preserve">, </w:t>
      </w:r>
      <w:r w:rsidRPr="00265197">
        <w:rPr>
          <w:b/>
          <w:bCs/>
          <w:sz w:val="28"/>
          <w:szCs w:val="28"/>
          <w:lang w:val="en-US"/>
        </w:rPr>
        <w:t>các chân:</w:t>
      </w:r>
    </w:p>
    <w:p w14:paraId="66249F61" w14:textId="77777777" w:rsidR="0031287E" w:rsidRPr="00265197" w:rsidRDefault="009E60F7" w:rsidP="0031287E">
      <w:pPr>
        <w:pStyle w:val="ListParagraph"/>
        <w:numPr>
          <w:ilvl w:val="2"/>
          <w:numId w:val="62"/>
        </w:numPr>
        <w:spacing w:line="360" w:lineRule="auto"/>
        <w:jc w:val="both"/>
        <w:rPr>
          <w:rFonts w:eastAsia="Calibri"/>
          <w:i/>
          <w:iCs/>
          <w:sz w:val="28"/>
          <w:szCs w:val="28"/>
          <w:lang w:val="vi-VN"/>
        </w:rPr>
      </w:pPr>
      <w:r w:rsidRPr="00265197">
        <w:rPr>
          <w:b/>
          <w:bCs/>
          <w:sz w:val="28"/>
          <w:szCs w:val="28"/>
          <w:lang w:val="en-US"/>
        </w:rPr>
        <w:lastRenderedPageBreak/>
        <w:t>SCK:</w:t>
      </w:r>
      <w:r w:rsidRPr="00265197">
        <w:rPr>
          <w:sz w:val="28"/>
          <w:szCs w:val="28"/>
          <w:lang w:val="en-US"/>
        </w:rPr>
        <w:t xml:space="preserve"> Xung đồng hồ</w:t>
      </w:r>
    </w:p>
    <w:p w14:paraId="44574DD4" w14:textId="77777777" w:rsidR="0031287E" w:rsidRPr="00265197" w:rsidRDefault="009E60F7" w:rsidP="0031287E">
      <w:pPr>
        <w:pStyle w:val="ListParagraph"/>
        <w:numPr>
          <w:ilvl w:val="2"/>
          <w:numId w:val="62"/>
        </w:numPr>
        <w:spacing w:line="360" w:lineRule="auto"/>
        <w:jc w:val="both"/>
        <w:rPr>
          <w:rFonts w:eastAsia="Calibri"/>
          <w:i/>
          <w:iCs/>
          <w:sz w:val="28"/>
          <w:szCs w:val="28"/>
          <w:lang w:val="vi-VN"/>
        </w:rPr>
      </w:pPr>
      <w:r w:rsidRPr="00265197">
        <w:rPr>
          <w:b/>
          <w:bCs/>
          <w:sz w:val="28"/>
          <w:szCs w:val="28"/>
          <w:lang w:val="en-US"/>
        </w:rPr>
        <w:t>MOSI:</w:t>
      </w:r>
      <w:r w:rsidRPr="00265197">
        <w:rPr>
          <w:sz w:val="28"/>
          <w:szCs w:val="28"/>
          <w:lang w:val="en-US"/>
        </w:rPr>
        <w:t xml:space="preserve"> Dữ liệu gửi từ STM32 đến ILI9341</w:t>
      </w:r>
    </w:p>
    <w:p w14:paraId="73C9CE08" w14:textId="77777777" w:rsidR="0031287E" w:rsidRPr="00265197" w:rsidRDefault="009E60F7" w:rsidP="0031287E">
      <w:pPr>
        <w:pStyle w:val="ListParagraph"/>
        <w:numPr>
          <w:ilvl w:val="2"/>
          <w:numId w:val="62"/>
        </w:numPr>
        <w:spacing w:line="360" w:lineRule="auto"/>
        <w:jc w:val="both"/>
        <w:rPr>
          <w:rFonts w:eastAsia="Calibri"/>
          <w:i/>
          <w:iCs/>
          <w:sz w:val="28"/>
          <w:szCs w:val="28"/>
          <w:lang w:val="vi-VN"/>
        </w:rPr>
      </w:pPr>
      <w:r w:rsidRPr="00265197">
        <w:rPr>
          <w:b/>
          <w:bCs/>
          <w:sz w:val="28"/>
          <w:szCs w:val="28"/>
          <w:lang w:val="en-US"/>
        </w:rPr>
        <w:t>MISO:</w:t>
      </w:r>
      <w:r w:rsidRPr="00265197">
        <w:rPr>
          <w:sz w:val="28"/>
          <w:szCs w:val="28"/>
          <w:lang w:val="en-US"/>
        </w:rPr>
        <w:t xml:space="preserve"> Dữ liệu nhận từ ILI9341 về STM32</w:t>
      </w:r>
    </w:p>
    <w:p w14:paraId="442546B3" w14:textId="77777777" w:rsidR="0031287E" w:rsidRPr="00265197" w:rsidRDefault="009E60F7" w:rsidP="0031287E">
      <w:pPr>
        <w:pStyle w:val="ListParagraph"/>
        <w:numPr>
          <w:ilvl w:val="2"/>
          <w:numId w:val="62"/>
        </w:numPr>
        <w:spacing w:line="360" w:lineRule="auto"/>
        <w:jc w:val="both"/>
        <w:rPr>
          <w:rFonts w:eastAsia="Calibri"/>
          <w:i/>
          <w:iCs/>
          <w:sz w:val="28"/>
          <w:szCs w:val="28"/>
          <w:lang w:val="vi-VN"/>
        </w:rPr>
      </w:pPr>
      <w:r w:rsidRPr="00265197">
        <w:rPr>
          <w:b/>
          <w:bCs/>
          <w:sz w:val="28"/>
          <w:szCs w:val="28"/>
          <w:lang w:val="en-US"/>
        </w:rPr>
        <w:t>DC:</w:t>
      </w:r>
      <w:r w:rsidRPr="00265197">
        <w:rPr>
          <w:sz w:val="28"/>
          <w:szCs w:val="28"/>
          <w:lang w:val="en-US"/>
        </w:rPr>
        <w:t xml:space="preserve"> Chọn chế độ dữ liệu hoặc lệnh</w:t>
      </w:r>
    </w:p>
    <w:p w14:paraId="0527D0FF" w14:textId="77777777" w:rsidR="0031287E" w:rsidRPr="00265197" w:rsidRDefault="009E60F7" w:rsidP="0031287E">
      <w:pPr>
        <w:pStyle w:val="ListParagraph"/>
        <w:numPr>
          <w:ilvl w:val="2"/>
          <w:numId w:val="62"/>
        </w:numPr>
        <w:spacing w:line="360" w:lineRule="auto"/>
        <w:jc w:val="both"/>
        <w:rPr>
          <w:rFonts w:eastAsia="Calibri"/>
          <w:i/>
          <w:iCs/>
          <w:sz w:val="28"/>
          <w:szCs w:val="28"/>
          <w:lang w:val="vi-VN"/>
        </w:rPr>
      </w:pPr>
      <w:r w:rsidRPr="00265197">
        <w:rPr>
          <w:b/>
          <w:bCs/>
          <w:sz w:val="28"/>
          <w:szCs w:val="28"/>
          <w:lang w:val="en-US"/>
        </w:rPr>
        <w:t>CS:</w:t>
      </w:r>
      <w:r w:rsidRPr="00265197">
        <w:rPr>
          <w:sz w:val="28"/>
          <w:szCs w:val="28"/>
          <w:lang w:val="en-US"/>
        </w:rPr>
        <w:t xml:space="preserve"> Chọn thiết bị (trong trường hợp này là ILI9341)</w:t>
      </w:r>
    </w:p>
    <w:p w14:paraId="776F16A7" w14:textId="77777777" w:rsidR="0031287E" w:rsidRPr="00265197" w:rsidRDefault="009E60F7" w:rsidP="0031287E">
      <w:pPr>
        <w:pStyle w:val="ListParagraph"/>
        <w:numPr>
          <w:ilvl w:val="2"/>
          <w:numId w:val="62"/>
        </w:numPr>
        <w:spacing w:line="360" w:lineRule="auto"/>
        <w:jc w:val="both"/>
        <w:rPr>
          <w:rFonts w:eastAsia="Calibri"/>
          <w:i/>
          <w:iCs/>
          <w:sz w:val="28"/>
          <w:szCs w:val="28"/>
          <w:lang w:val="vi-VN"/>
        </w:rPr>
      </w:pPr>
      <w:r w:rsidRPr="00265197">
        <w:rPr>
          <w:b/>
          <w:bCs/>
          <w:sz w:val="28"/>
          <w:szCs w:val="28"/>
          <w:lang w:val="en-US"/>
        </w:rPr>
        <w:t>RST:</w:t>
      </w:r>
      <w:r w:rsidRPr="00265197">
        <w:rPr>
          <w:sz w:val="28"/>
          <w:szCs w:val="28"/>
          <w:lang w:val="en-US"/>
        </w:rPr>
        <w:t xml:space="preserve"> Reset màn hình</w:t>
      </w:r>
    </w:p>
    <w:p w14:paraId="480FCDF2" w14:textId="77777777" w:rsidR="0031287E" w:rsidRPr="00265197" w:rsidRDefault="009E60F7" w:rsidP="0031287E">
      <w:pPr>
        <w:pStyle w:val="ListParagraph"/>
        <w:numPr>
          <w:ilvl w:val="2"/>
          <w:numId w:val="62"/>
        </w:numPr>
        <w:spacing w:line="360" w:lineRule="auto"/>
        <w:jc w:val="both"/>
        <w:rPr>
          <w:rFonts w:eastAsia="Calibri"/>
          <w:i/>
          <w:iCs/>
          <w:sz w:val="28"/>
          <w:szCs w:val="28"/>
          <w:lang w:val="vi-VN"/>
        </w:rPr>
      </w:pPr>
      <w:r w:rsidRPr="00265197">
        <w:rPr>
          <w:b/>
          <w:bCs/>
          <w:sz w:val="28"/>
          <w:szCs w:val="28"/>
          <w:lang w:val="en-US"/>
        </w:rPr>
        <w:t>TOUCH:</w:t>
      </w:r>
      <w:r w:rsidRPr="00265197">
        <w:rPr>
          <w:sz w:val="28"/>
          <w:szCs w:val="28"/>
          <w:lang w:val="en-US"/>
        </w:rPr>
        <w:t xml:space="preserve"> Dây tín hiệu cảm ứng (nếu ILI9341 có tích hợp cảm ứng)</w:t>
      </w:r>
    </w:p>
    <w:p w14:paraId="4B95D15A" w14:textId="77777777" w:rsidR="0031287E" w:rsidRPr="00265197" w:rsidRDefault="009E60F7" w:rsidP="0031287E">
      <w:pPr>
        <w:spacing w:line="360" w:lineRule="auto"/>
        <w:ind w:firstLine="720"/>
        <w:jc w:val="both"/>
        <w:rPr>
          <w:rFonts w:eastAsia="Calibri"/>
          <w:i/>
          <w:iCs/>
          <w:sz w:val="28"/>
          <w:szCs w:val="28"/>
          <w:lang w:val="vi-VN"/>
        </w:rPr>
      </w:pPr>
      <w:r w:rsidRPr="00265197">
        <w:rPr>
          <w:b/>
          <w:bCs/>
          <w:sz w:val="28"/>
          <w:szCs w:val="28"/>
          <w:lang w:val="en-US"/>
        </w:rPr>
        <w:t>Cấu hình phần mềm STM32</w:t>
      </w:r>
    </w:p>
    <w:p w14:paraId="2408D8F4" w14:textId="77777777" w:rsidR="0031287E" w:rsidRPr="00265197" w:rsidRDefault="009E60F7" w:rsidP="00BD5A07">
      <w:pPr>
        <w:pStyle w:val="ListParagraph"/>
        <w:numPr>
          <w:ilvl w:val="0"/>
          <w:numId w:val="63"/>
        </w:numPr>
        <w:spacing w:line="360" w:lineRule="auto"/>
        <w:jc w:val="both"/>
        <w:rPr>
          <w:rFonts w:eastAsia="Calibri"/>
          <w:i/>
          <w:iCs/>
          <w:sz w:val="28"/>
          <w:szCs w:val="28"/>
          <w:lang w:val="vi-VN"/>
        </w:rPr>
      </w:pPr>
      <w:r w:rsidRPr="00265197">
        <w:rPr>
          <w:b/>
          <w:bCs/>
          <w:sz w:val="28"/>
          <w:szCs w:val="28"/>
          <w:lang w:val="en-US"/>
        </w:rPr>
        <w:t>Khởi tạo SPI:</w:t>
      </w:r>
      <w:r w:rsidRPr="00265197">
        <w:rPr>
          <w:sz w:val="28"/>
          <w:szCs w:val="28"/>
          <w:lang w:val="en-US"/>
        </w:rPr>
        <w:t xml:space="preserve"> Cấu hình tốc độ, chế độ hoạt động, và các thông số khác của giao tiếp SPI.</w:t>
      </w:r>
    </w:p>
    <w:p w14:paraId="09E55BE6" w14:textId="77777777" w:rsidR="0031287E" w:rsidRPr="00265197" w:rsidRDefault="009E60F7" w:rsidP="00BD5A07">
      <w:pPr>
        <w:pStyle w:val="ListParagraph"/>
        <w:numPr>
          <w:ilvl w:val="0"/>
          <w:numId w:val="63"/>
        </w:numPr>
        <w:spacing w:line="360" w:lineRule="auto"/>
        <w:jc w:val="both"/>
        <w:rPr>
          <w:rFonts w:eastAsia="Calibri"/>
          <w:i/>
          <w:iCs/>
          <w:sz w:val="28"/>
          <w:szCs w:val="28"/>
          <w:lang w:val="vi-VN"/>
        </w:rPr>
      </w:pPr>
      <w:r w:rsidRPr="00265197">
        <w:rPr>
          <w:b/>
          <w:bCs/>
          <w:sz w:val="28"/>
          <w:szCs w:val="28"/>
          <w:lang w:val="en-US"/>
        </w:rPr>
        <w:t>Gửi lệnh:</w:t>
      </w:r>
      <w:r w:rsidRPr="00265197">
        <w:rPr>
          <w:sz w:val="28"/>
          <w:szCs w:val="28"/>
          <w:lang w:val="en-US"/>
        </w:rPr>
        <w:t xml:space="preserve"> Gửi các lệnh điều khiển màn hình (ví dụ: khởi tạo màn hình, vẽ hình, hiển thị văn bản) đến ILI9341.</w:t>
      </w:r>
    </w:p>
    <w:p w14:paraId="1D7257CC" w14:textId="77777777" w:rsidR="0031287E" w:rsidRPr="00265197" w:rsidRDefault="009E60F7" w:rsidP="00BD5A07">
      <w:pPr>
        <w:pStyle w:val="ListParagraph"/>
        <w:numPr>
          <w:ilvl w:val="0"/>
          <w:numId w:val="63"/>
        </w:numPr>
        <w:spacing w:line="360" w:lineRule="auto"/>
        <w:jc w:val="both"/>
        <w:rPr>
          <w:rFonts w:eastAsia="Calibri"/>
          <w:i/>
          <w:iCs/>
          <w:sz w:val="28"/>
          <w:szCs w:val="28"/>
          <w:lang w:val="vi-VN"/>
        </w:rPr>
      </w:pPr>
      <w:r w:rsidRPr="00265197">
        <w:rPr>
          <w:b/>
          <w:bCs/>
          <w:sz w:val="28"/>
          <w:szCs w:val="28"/>
          <w:lang w:val="en-US"/>
        </w:rPr>
        <w:t>Đọc dữ liệu cảm ứng:</w:t>
      </w:r>
      <w:r w:rsidRPr="00265197">
        <w:rPr>
          <w:sz w:val="28"/>
          <w:szCs w:val="28"/>
          <w:lang w:val="en-US"/>
        </w:rPr>
        <w:t xml:space="preserve"> Đọc dữ liệu tọa độ từ ILI9341 khi có sự kiện chạm.</w:t>
      </w:r>
    </w:p>
    <w:p w14:paraId="1064BC96" w14:textId="77777777" w:rsidR="0031287E" w:rsidRPr="00265197" w:rsidRDefault="009E60F7" w:rsidP="00BD5A07">
      <w:pPr>
        <w:spacing w:line="360" w:lineRule="auto"/>
        <w:ind w:firstLine="720"/>
        <w:jc w:val="both"/>
        <w:rPr>
          <w:rFonts w:eastAsia="Calibri"/>
          <w:i/>
          <w:iCs/>
          <w:sz w:val="28"/>
          <w:szCs w:val="28"/>
          <w:lang w:val="vi-VN"/>
        </w:rPr>
      </w:pPr>
      <w:r w:rsidRPr="00265197">
        <w:rPr>
          <w:b/>
          <w:bCs/>
          <w:sz w:val="28"/>
          <w:szCs w:val="28"/>
          <w:lang w:val="en-US"/>
        </w:rPr>
        <w:t>Quá trình hoạt động</w:t>
      </w:r>
    </w:p>
    <w:p w14:paraId="0F3A8247" w14:textId="73610689" w:rsidR="0031287E" w:rsidRPr="00265197" w:rsidRDefault="009E60F7" w:rsidP="00BD5A07">
      <w:pPr>
        <w:pStyle w:val="ListParagraph"/>
        <w:numPr>
          <w:ilvl w:val="0"/>
          <w:numId w:val="64"/>
        </w:numPr>
        <w:spacing w:line="360" w:lineRule="auto"/>
        <w:ind w:left="1440"/>
        <w:jc w:val="both"/>
        <w:rPr>
          <w:rFonts w:eastAsia="Calibri"/>
          <w:i/>
          <w:iCs/>
          <w:sz w:val="28"/>
          <w:szCs w:val="28"/>
          <w:lang w:val="vi-VN"/>
        </w:rPr>
      </w:pPr>
      <w:r w:rsidRPr="00265197">
        <w:rPr>
          <w:b/>
          <w:bCs/>
          <w:sz w:val="28"/>
          <w:szCs w:val="28"/>
          <w:lang w:val="en-US"/>
        </w:rPr>
        <w:t>Khởi tạo:</w:t>
      </w:r>
      <w:r w:rsidR="00BD5A07" w:rsidRPr="00265197">
        <w:rPr>
          <w:b/>
          <w:bCs/>
          <w:sz w:val="28"/>
          <w:szCs w:val="28"/>
          <w:lang w:val="vi-VN"/>
        </w:rPr>
        <w:t xml:space="preserve"> </w:t>
      </w:r>
      <w:r w:rsidRPr="00265197">
        <w:rPr>
          <w:sz w:val="28"/>
          <w:szCs w:val="28"/>
          <w:lang w:val="en-US"/>
        </w:rPr>
        <w:t>Khởi tạo giao tiếp SPI trên STM32.Gửi các lệnh khởi tạo cho ILI9341 để thiết lập các thông số như độ phân giải, màu</w:t>
      </w:r>
      <w:r w:rsidR="00BD5A07" w:rsidRPr="00265197">
        <w:rPr>
          <w:sz w:val="28"/>
          <w:szCs w:val="28"/>
          <w:lang w:val="vi-VN"/>
        </w:rPr>
        <w:t xml:space="preserve"> </w:t>
      </w:r>
      <w:r w:rsidRPr="00265197">
        <w:rPr>
          <w:sz w:val="28"/>
          <w:szCs w:val="28"/>
          <w:lang w:val="en-US"/>
        </w:rPr>
        <w:t>sắc, hướng màn hình.</w:t>
      </w:r>
    </w:p>
    <w:p w14:paraId="0B7380AA" w14:textId="2086F9ED" w:rsidR="0031287E" w:rsidRPr="00265197" w:rsidRDefault="009E60F7" w:rsidP="00BD5A07">
      <w:pPr>
        <w:pStyle w:val="ListParagraph"/>
        <w:numPr>
          <w:ilvl w:val="0"/>
          <w:numId w:val="64"/>
        </w:numPr>
        <w:spacing w:line="360" w:lineRule="auto"/>
        <w:ind w:left="1440"/>
        <w:jc w:val="both"/>
        <w:rPr>
          <w:rFonts w:eastAsia="Calibri"/>
          <w:i/>
          <w:iCs/>
          <w:sz w:val="28"/>
          <w:szCs w:val="28"/>
          <w:lang w:val="vi-VN"/>
        </w:rPr>
      </w:pPr>
      <w:r w:rsidRPr="00265197">
        <w:rPr>
          <w:b/>
          <w:bCs/>
          <w:sz w:val="28"/>
          <w:szCs w:val="28"/>
          <w:lang w:val="en-US"/>
        </w:rPr>
        <w:t>Hiển thị:</w:t>
      </w:r>
      <w:r w:rsidR="00BD5A07" w:rsidRPr="00265197">
        <w:rPr>
          <w:b/>
          <w:bCs/>
          <w:sz w:val="28"/>
          <w:szCs w:val="28"/>
          <w:lang w:val="vi-VN"/>
        </w:rPr>
        <w:t xml:space="preserve"> </w:t>
      </w:r>
      <w:r w:rsidRPr="00265197">
        <w:rPr>
          <w:sz w:val="28"/>
          <w:szCs w:val="28"/>
          <w:lang w:val="en-US"/>
        </w:rPr>
        <w:t>Gửi các lệnh vẽ hình, hiển thị văn bản đến ILI9341.</w:t>
      </w:r>
    </w:p>
    <w:p w14:paraId="2D93D2CB" w14:textId="5FA8BF53" w:rsidR="00EB6FB4" w:rsidRPr="007C0FC0" w:rsidRDefault="009E60F7" w:rsidP="007C0FC0">
      <w:pPr>
        <w:pStyle w:val="ListParagraph"/>
        <w:numPr>
          <w:ilvl w:val="0"/>
          <w:numId w:val="64"/>
        </w:numPr>
        <w:spacing w:line="360" w:lineRule="auto"/>
        <w:ind w:left="1440"/>
        <w:rPr>
          <w:rFonts w:eastAsia="Calibri"/>
          <w:i/>
          <w:iCs/>
          <w:sz w:val="28"/>
          <w:szCs w:val="28"/>
          <w:lang w:val="vi-VN"/>
        </w:rPr>
      </w:pPr>
      <w:r w:rsidRPr="00265197">
        <w:rPr>
          <w:b/>
          <w:bCs/>
          <w:sz w:val="28"/>
          <w:szCs w:val="28"/>
          <w:lang w:val="en-US"/>
        </w:rPr>
        <w:t>Đọc cảm ứng:</w:t>
      </w:r>
      <w:r w:rsidR="00BD5A07" w:rsidRPr="00265197">
        <w:rPr>
          <w:b/>
          <w:bCs/>
          <w:sz w:val="28"/>
          <w:szCs w:val="28"/>
          <w:lang w:val="vi-VN"/>
        </w:rPr>
        <w:t xml:space="preserve"> </w:t>
      </w:r>
      <w:r w:rsidRPr="00265197">
        <w:rPr>
          <w:sz w:val="28"/>
          <w:szCs w:val="28"/>
          <w:lang w:val="en-US"/>
        </w:rPr>
        <w:t>Đọc dữ liệu tọa độ từ ILI9341 khi có sự kiện chạm.</w:t>
      </w:r>
      <w:r w:rsidR="00BD5A07" w:rsidRPr="00265197">
        <w:rPr>
          <w:sz w:val="28"/>
          <w:szCs w:val="28"/>
          <w:lang w:val="vi-VN"/>
        </w:rPr>
        <w:t xml:space="preserve"> </w:t>
      </w:r>
      <w:r w:rsidRPr="00265197">
        <w:rPr>
          <w:sz w:val="28"/>
          <w:szCs w:val="28"/>
          <w:lang w:val="en-US"/>
        </w:rPr>
        <w:t>Xử lý dữ liệu cảm ứng để thực hiện các hành động tương ứng.</w:t>
      </w:r>
    </w:p>
    <w:p w14:paraId="5B828D94" w14:textId="3E676235" w:rsidR="00265197" w:rsidRPr="00EB6FB4" w:rsidRDefault="00EB6FB4" w:rsidP="00EB6FB4">
      <w:pPr>
        <w:spacing w:line="360" w:lineRule="auto"/>
        <w:ind w:left="845"/>
        <w:jc w:val="both"/>
        <w:rPr>
          <w:rFonts w:eastAsia="Calibri"/>
          <w:b/>
          <w:bCs/>
          <w:sz w:val="28"/>
          <w:szCs w:val="28"/>
          <w:lang w:val="vi-VN"/>
        </w:rPr>
      </w:pPr>
      <w:r w:rsidRPr="00EB6FB4">
        <w:rPr>
          <w:rFonts w:eastAsia="Calibri"/>
          <w:b/>
          <w:bCs/>
          <w:sz w:val="28"/>
          <w:szCs w:val="28"/>
        </w:rPr>
        <w:t>II</w:t>
      </w:r>
      <w:r w:rsidRPr="00EB6FB4">
        <w:rPr>
          <w:rFonts w:eastAsia="Calibri"/>
          <w:b/>
          <w:bCs/>
          <w:sz w:val="28"/>
          <w:szCs w:val="28"/>
          <w:lang w:val="vi-VN"/>
        </w:rPr>
        <w:t>.</w:t>
      </w:r>
      <w:r w:rsidRPr="00EB6FB4">
        <w:rPr>
          <w:rFonts w:eastAsia="Calibri"/>
          <w:b/>
          <w:bCs/>
          <w:sz w:val="28"/>
          <w:szCs w:val="28"/>
          <w:lang w:val="vi-VN"/>
        </w:rPr>
        <w:tab/>
      </w:r>
      <w:r w:rsidRPr="00EB6FB4">
        <w:rPr>
          <w:rFonts w:eastAsia="Calibri"/>
          <w:b/>
          <w:bCs/>
          <w:sz w:val="28"/>
          <w:szCs w:val="28"/>
        </w:rPr>
        <w:t>Wireless Connections</w:t>
      </w:r>
    </w:p>
    <w:p w14:paraId="3A7E3AE9" w14:textId="6E54FBD0" w:rsidR="00265197" w:rsidRPr="007C0FC0" w:rsidRDefault="007C0FC0" w:rsidP="00EB6FB4">
      <w:pPr>
        <w:pStyle w:val="ListParagraph"/>
        <w:numPr>
          <w:ilvl w:val="2"/>
          <w:numId w:val="38"/>
        </w:numPr>
        <w:spacing w:line="360" w:lineRule="auto"/>
        <w:jc w:val="both"/>
        <w:rPr>
          <w:rFonts w:eastAsia="Calibri"/>
          <w:sz w:val="28"/>
          <w:szCs w:val="28"/>
        </w:rPr>
      </w:pPr>
      <w:r>
        <w:rPr>
          <w:rFonts w:eastAsia="Calibri"/>
          <w:sz w:val="28"/>
          <w:szCs w:val="28"/>
        </w:rPr>
        <w:t>Wifi</w:t>
      </w:r>
      <w:r>
        <w:rPr>
          <w:rFonts w:eastAsia="Calibri"/>
          <w:sz w:val="28"/>
          <w:szCs w:val="28"/>
          <w:lang w:val="vi-VN"/>
        </w:rPr>
        <w:t xml:space="preserve"> (Web openweathermap.com)</w:t>
      </w:r>
    </w:p>
    <w:p w14:paraId="23928A2B" w14:textId="3864E598" w:rsidR="007C0FC0" w:rsidRDefault="007C0FC0" w:rsidP="007C0FC0">
      <w:pPr>
        <w:spacing w:line="360" w:lineRule="auto"/>
        <w:ind w:firstLine="720"/>
        <w:jc w:val="both"/>
        <w:rPr>
          <w:rFonts w:eastAsia="Calibri"/>
          <w:sz w:val="28"/>
          <w:szCs w:val="28"/>
          <w:lang w:val="vi-VN"/>
        </w:rPr>
      </w:pPr>
      <w:r w:rsidRPr="007C0FC0">
        <w:rPr>
          <w:rFonts w:eastAsia="Calibri"/>
          <w:b/>
          <w:bCs/>
          <w:sz w:val="28"/>
          <w:szCs w:val="28"/>
        </w:rPr>
        <w:t>Wifi</w:t>
      </w:r>
      <w:r>
        <w:rPr>
          <w:rFonts w:eastAsia="Calibri"/>
          <w:sz w:val="28"/>
          <w:szCs w:val="28"/>
          <w:lang w:val="vi-VN"/>
        </w:rPr>
        <w:t xml:space="preserve"> </w:t>
      </w:r>
      <w:r w:rsidRPr="007C0FC0">
        <w:rPr>
          <w:rFonts w:eastAsia="Calibri"/>
          <w:sz w:val="28"/>
          <w:szCs w:val="28"/>
        </w:rPr>
        <w:t>là một công nghệ cho phép các thiết bị điện tử kết nối với nhau và Internet mà không cần sử dụng dây cáp. Thay vào đó, Wi-Fi sử dụng sóng vô tuyến để truyền dữ liệu.</w:t>
      </w:r>
    </w:p>
    <w:p w14:paraId="6A624846" w14:textId="45B09205" w:rsidR="007C0FC0" w:rsidRDefault="007C0FC0" w:rsidP="007C0FC0">
      <w:pPr>
        <w:spacing w:line="360" w:lineRule="auto"/>
        <w:ind w:firstLine="720"/>
        <w:jc w:val="both"/>
        <w:rPr>
          <w:rFonts w:eastAsia="Calibri"/>
          <w:sz w:val="28"/>
          <w:szCs w:val="28"/>
          <w:lang w:val="vi-VN"/>
        </w:rPr>
      </w:pPr>
      <w:r w:rsidRPr="007C0FC0">
        <w:rPr>
          <w:rFonts w:eastAsia="Calibri"/>
          <w:sz w:val="28"/>
          <w:szCs w:val="28"/>
        </w:rPr>
        <w:lastRenderedPageBreak/>
        <w:t xml:space="preserve">Nhờ </w:t>
      </w:r>
      <w:r>
        <w:rPr>
          <w:rFonts w:eastAsia="Calibri"/>
          <w:sz w:val="28"/>
          <w:szCs w:val="28"/>
        </w:rPr>
        <w:t>có</w:t>
      </w:r>
      <w:r>
        <w:rPr>
          <w:rFonts w:eastAsia="Calibri"/>
          <w:sz w:val="28"/>
          <w:szCs w:val="28"/>
          <w:lang w:val="vi-VN"/>
        </w:rPr>
        <w:t xml:space="preserve"> </w:t>
      </w:r>
      <w:r w:rsidRPr="007C0FC0">
        <w:rPr>
          <w:rFonts w:eastAsia="Calibri"/>
          <w:sz w:val="28"/>
          <w:szCs w:val="28"/>
        </w:rPr>
        <w:t xml:space="preserve">Wi-Fi, các ứng dụng thời tiết trên </w:t>
      </w:r>
      <w:r>
        <w:rPr>
          <w:rFonts w:eastAsia="Calibri"/>
          <w:sz w:val="28"/>
          <w:szCs w:val="28"/>
        </w:rPr>
        <w:t>các</w:t>
      </w:r>
      <w:r>
        <w:rPr>
          <w:rFonts w:eastAsia="Calibri"/>
          <w:sz w:val="28"/>
          <w:szCs w:val="28"/>
          <w:lang w:val="vi-VN"/>
        </w:rPr>
        <w:t xml:space="preserve"> thiết bị</w:t>
      </w:r>
      <w:r w:rsidRPr="007C0FC0">
        <w:rPr>
          <w:rFonts w:eastAsia="Calibri"/>
          <w:sz w:val="28"/>
          <w:szCs w:val="28"/>
        </w:rPr>
        <w:t xml:space="preserve"> có thể kết nối với các dịch vụ thời tiết như OpenWeatherMap.com để tải về dữ liệu thời tiết mới nhất.</w:t>
      </w:r>
    </w:p>
    <w:p w14:paraId="740E4326" w14:textId="42D44FDA" w:rsidR="007C0FC0" w:rsidRDefault="007C0FC0" w:rsidP="007C0FC0">
      <w:pPr>
        <w:spacing w:line="360" w:lineRule="auto"/>
        <w:ind w:firstLine="720"/>
        <w:jc w:val="both"/>
        <w:rPr>
          <w:rFonts w:eastAsia="Calibri"/>
          <w:sz w:val="28"/>
          <w:szCs w:val="28"/>
          <w:lang w:val="vi-VN"/>
        </w:rPr>
      </w:pPr>
      <w:r w:rsidRPr="007C0FC0">
        <w:rPr>
          <w:rFonts w:eastAsia="Calibri"/>
          <w:b/>
          <w:bCs/>
          <w:sz w:val="28"/>
          <w:szCs w:val="28"/>
        </w:rPr>
        <w:t>OpenWeatherMap.com</w:t>
      </w:r>
      <w:r w:rsidRPr="007C0FC0">
        <w:rPr>
          <w:rFonts w:eastAsia="Calibri"/>
          <w:sz w:val="28"/>
          <w:szCs w:val="28"/>
        </w:rPr>
        <w:t xml:space="preserve"> là một nền tảng cung cấp dữ liệu thời tiết trực tuyến miễn phí, được sử dụng rộng rãi bởi các nhà phát triển, ứng dụng và trang web trên toàn thế giới. Nói cách khác, đây là một "kho" dữ liệu thời tiết khổng lồ mà bất kỳ ai cũng có thể truy cập và sử dụng để xây dựng các ứng dụng hoặc dịch vụ liên quan đến thời tiết.</w:t>
      </w:r>
    </w:p>
    <w:p w14:paraId="7B2AE179" w14:textId="65F71F45" w:rsidR="007C0FC0" w:rsidRPr="007C0FC0" w:rsidRDefault="007C0FC0" w:rsidP="007C0FC0">
      <w:pPr>
        <w:spacing w:line="360" w:lineRule="auto"/>
        <w:ind w:firstLine="720"/>
        <w:jc w:val="both"/>
        <w:rPr>
          <w:rFonts w:eastAsia="Calibri"/>
          <w:b/>
          <w:bCs/>
          <w:sz w:val="28"/>
          <w:szCs w:val="28"/>
          <w:lang w:val="vi-VN"/>
        </w:rPr>
      </w:pPr>
      <w:r w:rsidRPr="007C0FC0">
        <w:rPr>
          <w:rFonts w:eastAsia="Calibri"/>
          <w:b/>
          <w:bCs/>
          <w:sz w:val="28"/>
          <w:szCs w:val="28"/>
          <w:lang w:val="en-US"/>
        </w:rPr>
        <w:t>OpenWeatherMap.com cung cấp</w:t>
      </w:r>
      <w:r>
        <w:rPr>
          <w:rFonts w:eastAsia="Calibri"/>
          <w:b/>
          <w:bCs/>
          <w:sz w:val="28"/>
          <w:szCs w:val="28"/>
          <w:lang w:val="vi-VN"/>
        </w:rPr>
        <w:t xml:space="preserve"> :</w:t>
      </w:r>
    </w:p>
    <w:p w14:paraId="3718C636" w14:textId="77777777" w:rsidR="007C0FC0" w:rsidRPr="007C0FC0" w:rsidRDefault="007C0FC0" w:rsidP="007C0FC0">
      <w:pPr>
        <w:numPr>
          <w:ilvl w:val="0"/>
          <w:numId w:val="75"/>
        </w:numPr>
        <w:spacing w:line="360" w:lineRule="auto"/>
        <w:jc w:val="both"/>
        <w:rPr>
          <w:rFonts w:eastAsia="Calibri"/>
          <w:sz w:val="28"/>
          <w:szCs w:val="28"/>
          <w:lang w:val="en-US"/>
        </w:rPr>
      </w:pPr>
      <w:r w:rsidRPr="007C0FC0">
        <w:rPr>
          <w:rFonts w:eastAsia="Calibri"/>
          <w:b/>
          <w:bCs/>
          <w:sz w:val="28"/>
          <w:szCs w:val="28"/>
          <w:lang w:val="en-US"/>
        </w:rPr>
        <w:t>Dữ liệu thời tiết đa dạng:</w:t>
      </w:r>
      <w:r w:rsidRPr="007C0FC0">
        <w:rPr>
          <w:rFonts w:eastAsia="Calibri"/>
          <w:sz w:val="28"/>
          <w:szCs w:val="28"/>
          <w:lang w:val="en-US"/>
        </w:rPr>
        <w:t xml:space="preserve"> Bạn có thể truy cập thông tin về nhiệt độ, độ ẩm, tốc độ gió, lượng mưa, áp suất khí quyển, và nhiều thông số thời tiết khác tại bất kỳ vị trí nào trên thế giới.</w:t>
      </w:r>
    </w:p>
    <w:p w14:paraId="4C78C4C8" w14:textId="77777777" w:rsidR="007C0FC0" w:rsidRPr="007C0FC0" w:rsidRDefault="007C0FC0" w:rsidP="007C0FC0">
      <w:pPr>
        <w:numPr>
          <w:ilvl w:val="0"/>
          <w:numId w:val="75"/>
        </w:numPr>
        <w:spacing w:line="360" w:lineRule="auto"/>
        <w:jc w:val="both"/>
        <w:rPr>
          <w:rFonts w:eastAsia="Calibri"/>
          <w:sz w:val="28"/>
          <w:szCs w:val="28"/>
          <w:lang w:val="en-US"/>
        </w:rPr>
      </w:pPr>
      <w:r w:rsidRPr="007C0FC0">
        <w:rPr>
          <w:rFonts w:eastAsia="Calibri"/>
          <w:b/>
          <w:bCs/>
          <w:sz w:val="28"/>
          <w:szCs w:val="28"/>
          <w:lang w:val="en-US"/>
        </w:rPr>
        <w:t>Dự báo thời tiết:</w:t>
      </w:r>
      <w:r w:rsidRPr="007C0FC0">
        <w:rPr>
          <w:rFonts w:eastAsia="Calibri"/>
          <w:sz w:val="28"/>
          <w:szCs w:val="28"/>
          <w:lang w:val="en-US"/>
        </w:rPr>
        <w:t xml:space="preserve"> Không chỉ cung cấp thông tin thời tiết hiện tại, OpenWeatherMap còn cho phép bạn truy cập dự báo thời tiết trong nhiều ngày tới.</w:t>
      </w:r>
    </w:p>
    <w:p w14:paraId="50220B37" w14:textId="77777777" w:rsidR="007C0FC0" w:rsidRPr="007C0FC0" w:rsidRDefault="007C0FC0" w:rsidP="007C0FC0">
      <w:pPr>
        <w:numPr>
          <w:ilvl w:val="0"/>
          <w:numId w:val="75"/>
        </w:numPr>
        <w:spacing w:line="360" w:lineRule="auto"/>
        <w:jc w:val="both"/>
        <w:rPr>
          <w:rFonts w:eastAsia="Calibri"/>
          <w:sz w:val="28"/>
          <w:szCs w:val="28"/>
          <w:lang w:val="en-US"/>
        </w:rPr>
      </w:pPr>
      <w:r w:rsidRPr="007C0FC0">
        <w:rPr>
          <w:rFonts w:eastAsia="Calibri"/>
          <w:b/>
          <w:bCs/>
          <w:sz w:val="28"/>
          <w:szCs w:val="28"/>
          <w:lang w:val="en-US"/>
        </w:rPr>
        <w:t>Bản đồ thời tiết:</w:t>
      </w:r>
      <w:r w:rsidRPr="007C0FC0">
        <w:rPr>
          <w:rFonts w:eastAsia="Calibri"/>
          <w:sz w:val="28"/>
          <w:szCs w:val="28"/>
          <w:lang w:val="en-US"/>
        </w:rPr>
        <w:t xml:space="preserve"> Bạn có thể xem các bản đồ trực quan hiển thị các thông tin về nhiệt độ, lượng mưa, gió trên một khu vực rộng lớn.</w:t>
      </w:r>
    </w:p>
    <w:p w14:paraId="6E0671A2" w14:textId="21594DA6" w:rsidR="00EB6FB4" w:rsidRPr="007C0FC0" w:rsidRDefault="007C0FC0" w:rsidP="007C0FC0">
      <w:pPr>
        <w:numPr>
          <w:ilvl w:val="0"/>
          <w:numId w:val="75"/>
        </w:numPr>
        <w:spacing w:line="360" w:lineRule="auto"/>
        <w:jc w:val="both"/>
        <w:rPr>
          <w:rFonts w:eastAsia="Calibri"/>
          <w:sz w:val="28"/>
          <w:szCs w:val="28"/>
          <w:lang w:val="en-US"/>
        </w:rPr>
      </w:pPr>
      <w:r w:rsidRPr="007C0FC0">
        <w:rPr>
          <w:rFonts w:eastAsia="Calibri"/>
          <w:b/>
          <w:bCs/>
          <w:sz w:val="28"/>
          <w:szCs w:val="28"/>
          <w:lang w:val="en-US"/>
        </w:rPr>
        <w:t>API miễn phí:</w:t>
      </w:r>
      <w:r w:rsidRPr="007C0FC0">
        <w:rPr>
          <w:rFonts w:eastAsia="Calibri"/>
          <w:sz w:val="28"/>
          <w:szCs w:val="28"/>
          <w:lang w:val="en-US"/>
        </w:rPr>
        <w:t xml:space="preserve"> OpenWeatherMap cung cấp một API (Giao diện lập trình ứng dụng) miễn phí, cho phép các nhà phát triển dễ dàng tích hợp dữ liệu thời tiết vào các ứng dụng của mình.</w:t>
      </w:r>
    </w:p>
    <w:p w14:paraId="1FA197E7" w14:textId="77777777" w:rsidR="007C0FC0" w:rsidRDefault="007C0FC0" w:rsidP="007C0FC0">
      <w:pPr>
        <w:spacing w:line="360" w:lineRule="auto"/>
        <w:ind w:left="720"/>
        <w:jc w:val="both"/>
        <w:rPr>
          <w:rFonts w:eastAsia="Calibri"/>
          <w:b/>
          <w:bCs/>
          <w:sz w:val="28"/>
          <w:szCs w:val="28"/>
          <w:lang w:val="vi-VN"/>
        </w:rPr>
      </w:pPr>
    </w:p>
    <w:p w14:paraId="4F1F942B" w14:textId="77777777" w:rsidR="007C0FC0" w:rsidRDefault="007C0FC0" w:rsidP="007C0FC0">
      <w:pPr>
        <w:spacing w:line="360" w:lineRule="auto"/>
        <w:ind w:left="720"/>
        <w:jc w:val="both"/>
        <w:rPr>
          <w:rFonts w:eastAsia="Calibri"/>
          <w:b/>
          <w:bCs/>
          <w:sz w:val="28"/>
          <w:szCs w:val="28"/>
          <w:lang w:val="vi-VN"/>
        </w:rPr>
      </w:pPr>
    </w:p>
    <w:p w14:paraId="2D994DC7" w14:textId="77777777" w:rsidR="007C0FC0" w:rsidRPr="007C0FC0" w:rsidRDefault="007C0FC0" w:rsidP="007C0FC0">
      <w:pPr>
        <w:spacing w:line="360" w:lineRule="auto"/>
        <w:ind w:left="720"/>
        <w:jc w:val="both"/>
        <w:rPr>
          <w:rFonts w:eastAsia="Calibri"/>
          <w:sz w:val="28"/>
          <w:szCs w:val="28"/>
          <w:lang w:val="en-US"/>
        </w:rPr>
      </w:pPr>
    </w:p>
    <w:p w14:paraId="17A6D5D0" w14:textId="2194DDCC" w:rsidR="00265197" w:rsidRPr="001309D3" w:rsidRDefault="00265197" w:rsidP="00EB6FB4">
      <w:pPr>
        <w:pStyle w:val="ListParagraph"/>
        <w:numPr>
          <w:ilvl w:val="2"/>
          <w:numId w:val="38"/>
        </w:numPr>
        <w:spacing w:line="360" w:lineRule="auto"/>
        <w:jc w:val="both"/>
        <w:rPr>
          <w:rFonts w:eastAsia="Calibri"/>
          <w:sz w:val="28"/>
          <w:szCs w:val="28"/>
        </w:rPr>
      </w:pPr>
      <w:r w:rsidRPr="00EB6FB4">
        <w:rPr>
          <w:rFonts w:eastAsia="Calibri"/>
          <w:sz w:val="28"/>
          <w:szCs w:val="28"/>
        </w:rPr>
        <w:t>Protocol</w:t>
      </w:r>
    </w:p>
    <w:p w14:paraId="47D00545" w14:textId="7848BFF6" w:rsidR="001309D3" w:rsidRDefault="001309D3" w:rsidP="001309D3">
      <w:pPr>
        <w:spacing w:line="360" w:lineRule="auto"/>
        <w:ind w:firstLine="720"/>
        <w:jc w:val="both"/>
        <w:rPr>
          <w:rFonts w:eastAsia="Calibri"/>
          <w:sz w:val="28"/>
          <w:szCs w:val="28"/>
          <w:lang w:val="vi-VN"/>
        </w:rPr>
      </w:pPr>
      <w:r w:rsidRPr="001309D3">
        <w:rPr>
          <w:rFonts w:eastAsia="Calibri"/>
          <w:b/>
          <w:bCs/>
          <w:sz w:val="28"/>
          <w:szCs w:val="28"/>
        </w:rPr>
        <w:t xml:space="preserve">Giao </w:t>
      </w:r>
      <w:r w:rsidR="007C0FC0">
        <w:rPr>
          <w:rFonts w:eastAsia="Calibri"/>
          <w:b/>
          <w:bCs/>
          <w:sz w:val="28"/>
          <w:szCs w:val="28"/>
        </w:rPr>
        <w:t>thức</w:t>
      </w:r>
      <w:r w:rsidR="007C0FC0">
        <w:rPr>
          <w:rFonts w:eastAsia="Calibri"/>
          <w:b/>
          <w:bCs/>
          <w:sz w:val="28"/>
          <w:szCs w:val="28"/>
          <w:lang w:val="vi-VN"/>
        </w:rPr>
        <w:t>(protocol)</w:t>
      </w:r>
      <w:r w:rsidRPr="001309D3">
        <w:rPr>
          <w:rFonts w:eastAsia="Calibri"/>
          <w:sz w:val="28"/>
          <w:szCs w:val="28"/>
        </w:rPr>
        <w:t xml:space="preserve"> trong lĩnh vực công nghệ thông tin có thể hiểu đơn giản là một </w:t>
      </w:r>
      <w:r w:rsidRPr="001309D3">
        <w:rPr>
          <w:rFonts w:eastAsia="Calibri"/>
          <w:b/>
          <w:bCs/>
          <w:sz w:val="28"/>
          <w:szCs w:val="28"/>
        </w:rPr>
        <w:t>tập hợp các quy tắc, quy định và định dạng</w:t>
      </w:r>
      <w:r w:rsidRPr="001309D3">
        <w:rPr>
          <w:rFonts w:eastAsia="Calibri"/>
          <w:sz w:val="28"/>
          <w:szCs w:val="28"/>
        </w:rPr>
        <w:t xml:space="preserve"> được thống nhất, nhằm đảm bảo việc truyền thông và trao đổi dữ liệu giữa các thiết bị, phần mềm hoặc hệ thống khác nhau diễn ra một cách hiệu quả và chính xác.</w:t>
      </w:r>
    </w:p>
    <w:p w14:paraId="2CBBFA47" w14:textId="77777777" w:rsidR="001309D3" w:rsidRPr="001309D3" w:rsidRDefault="001309D3" w:rsidP="001309D3">
      <w:pPr>
        <w:spacing w:line="360" w:lineRule="auto"/>
        <w:ind w:firstLine="720"/>
        <w:jc w:val="both"/>
        <w:rPr>
          <w:rFonts w:eastAsia="Calibri"/>
          <w:b/>
          <w:bCs/>
          <w:sz w:val="28"/>
          <w:szCs w:val="28"/>
          <w:lang w:val="en-US"/>
        </w:rPr>
      </w:pPr>
      <w:r w:rsidRPr="001309D3">
        <w:rPr>
          <w:rFonts w:eastAsia="Calibri"/>
          <w:b/>
          <w:bCs/>
          <w:sz w:val="28"/>
          <w:szCs w:val="28"/>
          <w:lang w:val="en-US"/>
        </w:rPr>
        <w:lastRenderedPageBreak/>
        <w:t>Các loại giao thức phổ biến</w:t>
      </w:r>
    </w:p>
    <w:p w14:paraId="427D48E3" w14:textId="77777777" w:rsidR="001309D3" w:rsidRPr="001309D3" w:rsidRDefault="001309D3" w:rsidP="001309D3">
      <w:pPr>
        <w:numPr>
          <w:ilvl w:val="0"/>
          <w:numId w:val="74"/>
        </w:numPr>
        <w:spacing w:line="360" w:lineRule="auto"/>
        <w:jc w:val="both"/>
        <w:rPr>
          <w:rFonts w:eastAsia="Calibri"/>
          <w:sz w:val="28"/>
          <w:szCs w:val="28"/>
          <w:lang w:val="en-US"/>
        </w:rPr>
      </w:pPr>
      <w:r w:rsidRPr="001309D3">
        <w:rPr>
          <w:rFonts w:eastAsia="Calibri"/>
          <w:b/>
          <w:bCs/>
          <w:sz w:val="28"/>
          <w:szCs w:val="28"/>
          <w:lang w:val="en-US"/>
        </w:rPr>
        <w:t>Giao thức truyền dữ liệu:</w:t>
      </w:r>
      <w:r w:rsidRPr="001309D3">
        <w:rPr>
          <w:rFonts w:eastAsia="Calibri"/>
          <w:sz w:val="28"/>
          <w:szCs w:val="28"/>
          <w:lang w:val="en-US"/>
        </w:rPr>
        <w:t xml:space="preserve"> </w:t>
      </w:r>
    </w:p>
    <w:p w14:paraId="5B621729" w14:textId="77777777" w:rsidR="001309D3" w:rsidRPr="001309D3" w:rsidRDefault="001309D3" w:rsidP="001309D3">
      <w:pPr>
        <w:numPr>
          <w:ilvl w:val="1"/>
          <w:numId w:val="74"/>
        </w:numPr>
        <w:spacing w:line="360" w:lineRule="auto"/>
        <w:jc w:val="both"/>
        <w:rPr>
          <w:rFonts w:eastAsia="Calibri"/>
          <w:sz w:val="28"/>
          <w:szCs w:val="28"/>
          <w:lang w:val="en-US"/>
        </w:rPr>
      </w:pPr>
      <w:r w:rsidRPr="001309D3">
        <w:rPr>
          <w:rFonts w:eastAsia="Calibri"/>
          <w:b/>
          <w:bCs/>
          <w:sz w:val="28"/>
          <w:szCs w:val="28"/>
          <w:lang w:val="en-US"/>
        </w:rPr>
        <w:t>TCP/IP:</w:t>
      </w:r>
      <w:r w:rsidRPr="001309D3">
        <w:rPr>
          <w:rFonts w:eastAsia="Calibri"/>
          <w:sz w:val="28"/>
          <w:szCs w:val="28"/>
          <w:lang w:val="en-US"/>
        </w:rPr>
        <w:t xml:space="preserve"> Giao thức truyền thông cơ bản của Internet.</w:t>
      </w:r>
    </w:p>
    <w:p w14:paraId="5D1F72E8" w14:textId="77777777" w:rsidR="001309D3" w:rsidRPr="001309D3" w:rsidRDefault="001309D3" w:rsidP="001309D3">
      <w:pPr>
        <w:numPr>
          <w:ilvl w:val="1"/>
          <w:numId w:val="74"/>
        </w:numPr>
        <w:spacing w:line="360" w:lineRule="auto"/>
        <w:jc w:val="both"/>
        <w:rPr>
          <w:rFonts w:eastAsia="Calibri"/>
          <w:sz w:val="28"/>
          <w:szCs w:val="28"/>
          <w:lang w:val="en-US"/>
        </w:rPr>
      </w:pPr>
      <w:r w:rsidRPr="001309D3">
        <w:rPr>
          <w:rFonts w:eastAsia="Calibri"/>
          <w:b/>
          <w:bCs/>
          <w:sz w:val="28"/>
          <w:szCs w:val="28"/>
          <w:lang w:val="en-US"/>
        </w:rPr>
        <w:t>HTTP:</w:t>
      </w:r>
      <w:r w:rsidRPr="001309D3">
        <w:rPr>
          <w:rFonts w:eastAsia="Calibri"/>
          <w:sz w:val="28"/>
          <w:szCs w:val="28"/>
          <w:lang w:val="en-US"/>
        </w:rPr>
        <w:t xml:space="preserve"> Giao thức truyền tải siêu văn bản, sử dụng để truy cập các trang web.</w:t>
      </w:r>
    </w:p>
    <w:p w14:paraId="1A882785" w14:textId="77777777" w:rsidR="001309D3" w:rsidRPr="001309D3" w:rsidRDefault="001309D3" w:rsidP="001309D3">
      <w:pPr>
        <w:numPr>
          <w:ilvl w:val="1"/>
          <w:numId w:val="74"/>
        </w:numPr>
        <w:spacing w:line="360" w:lineRule="auto"/>
        <w:jc w:val="both"/>
        <w:rPr>
          <w:rFonts w:eastAsia="Calibri"/>
          <w:sz w:val="28"/>
          <w:szCs w:val="28"/>
          <w:lang w:val="en-US"/>
        </w:rPr>
      </w:pPr>
      <w:r w:rsidRPr="001309D3">
        <w:rPr>
          <w:rFonts w:eastAsia="Calibri"/>
          <w:b/>
          <w:bCs/>
          <w:sz w:val="28"/>
          <w:szCs w:val="28"/>
          <w:lang w:val="en-US"/>
        </w:rPr>
        <w:t>FTP:</w:t>
      </w:r>
      <w:r w:rsidRPr="001309D3">
        <w:rPr>
          <w:rFonts w:eastAsia="Calibri"/>
          <w:sz w:val="28"/>
          <w:szCs w:val="28"/>
          <w:lang w:val="en-US"/>
        </w:rPr>
        <w:t xml:space="preserve"> Giao thức truyền tệp.</w:t>
      </w:r>
    </w:p>
    <w:p w14:paraId="7460C8BE" w14:textId="77777777" w:rsidR="001309D3" w:rsidRPr="001309D3" w:rsidRDefault="001309D3" w:rsidP="001309D3">
      <w:pPr>
        <w:numPr>
          <w:ilvl w:val="1"/>
          <w:numId w:val="74"/>
        </w:numPr>
        <w:spacing w:line="360" w:lineRule="auto"/>
        <w:jc w:val="both"/>
        <w:rPr>
          <w:rFonts w:eastAsia="Calibri"/>
          <w:sz w:val="28"/>
          <w:szCs w:val="28"/>
          <w:lang w:val="en-US"/>
        </w:rPr>
      </w:pPr>
      <w:r w:rsidRPr="001309D3">
        <w:rPr>
          <w:rFonts w:eastAsia="Calibri"/>
          <w:b/>
          <w:bCs/>
          <w:sz w:val="28"/>
          <w:szCs w:val="28"/>
          <w:lang w:val="en-US"/>
        </w:rPr>
        <w:t>SMTP:</w:t>
      </w:r>
      <w:r w:rsidRPr="001309D3">
        <w:rPr>
          <w:rFonts w:eastAsia="Calibri"/>
          <w:sz w:val="28"/>
          <w:szCs w:val="28"/>
          <w:lang w:val="en-US"/>
        </w:rPr>
        <w:t xml:space="preserve"> Giao thức đơn giản để chuyển thư.</w:t>
      </w:r>
    </w:p>
    <w:p w14:paraId="40022067" w14:textId="77777777" w:rsidR="001309D3" w:rsidRPr="001309D3" w:rsidRDefault="001309D3" w:rsidP="001309D3">
      <w:pPr>
        <w:numPr>
          <w:ilvl w:val="1"/>
          <w:numId w:val="74"/>
        </w:numPr>
        <w:spacing w:line="360" w:lineRule="auto"/>
        <w:jc w:val="both"/>
        <w:rPr>
          <w:rFonts w:eastAsia="Calibri"/>
          <w:sz w:val="28"/>
          <w:szCs w:val="28"/>
          <w:lang w:val="en-US"/>
        </w:rPr>
      </w:pPr>
      <w:r w:rsidRPr="001309D3">
        <w:rPr>
          <w:rFonts w:eastAsia="Calibri"/>
          <w:b/>
          <w:bCs/>
          <w:sz w:val="28"/>
          <w:szCs w:val="28"/>
          <w:lang w:val="en-US"/>
        </w:rPr>
        <w:t>POP3, IMAP:</w:t>
      </w:r>
      <w:r w:rsidRPr="001309D3">
        <w:rPr>
          <w:rFonts w:eastAsia="Calibri"/>
          <w:sz w:val="28"/>
          <w:szCs w:val="28"/>
          <w:lang w:val="en-US"/>
        </w:rPr>
        <w:t xml:space="preserve"> Giao thức lấy thư.</w:t>
      </w:r>
    </w:p>
    <w:p w14:paraId="2CA1E12B" w14:textId="77777777" w:rsidR="001309D3" w:rsidRPr="001309D3" w:rsidRDefault="001309D3" w:rsidP="001309D3">
      <w:pPr>
        <w:numPr>
          <w:ilvl w:val="0"/>
          <w:numId w:val="74"/>
        </w:numPr>
        <w:spacing w:line="360" w:lineRule="auto"/>
        <w:jc w:val="both"/>
        <w:rPr>
          <w:rFonts w:eastAsia="Calibri"/>
          <w:sz w:val="28"/>
          <w:szCs w:val="28"/>
          <w:lang w:val="en-US"/>
        </w:rPr>
      </w:pPr>
      <w:r w:rsidRPr="001309D3">
        <w:rPr>
          <w:rFonts w:eastAsia="Calibri"/>
          <w:b/>
          <w:bCs/>
          <w:sz w:val="28"/>
          <w:szCs w:val="28"/>
          <w:lang w:val="en-US"/>
        </w:rPr>
        <w:t>Giao thức mạng cục bộ:</w:t>
      </w:r>
      <w:r w:rsidRPr="001309D3">
        <w:rPr>
          <w:rFonts w:eastAsia="Calibri"/>
          <w:sz w:val="28"/>
          <w:szCs w:val="28"/>
          <w:lang w:val="en-US"/>
        </w:rPr>
        <w:t xml:space="preserve"> </w:t>
      </w:r>
    </w:p>
    <w:p w14:paraId="5947E89D" w14:textId="77777777" w:rsidR="001309D3" w:rsidRPr="001309D3" w:rsidRDefault="001309D3" w:rsidP="001309D3">
      <w:pPr>
        <w:numPr>
          <w:ilvl w:val="1"/>
          <w:numId w:val="74"/>
        </w:numPr>
        <w:spacing w:line="360" w:lineRule="auto"/>
        <w:jc w:val="both"/>
        <w:rPr>
          <w:rFonts w:eastAsia="Calibri"/>
          <w:sz w:val="28"/>
          <w:szCs w:val="28"/>
          <w:lang w:val="en-US"/>
        </w:rPr>
      </w:pPr>
      <w:r w:rsidRPr="001309D3">
        <w:rPr>
          <w:rFonts w:eastAsia="Calibri"/>
          <w:b/>
          <w:bCs/>
          <w:sz w:val="28"/>
          <w:szCs w:val="28"/>
          <w:lang w:val="en-US"/>
        </w:rPr>
        <w:t>Ethernet:</w:t>
      </w:r>
      <w:r w:rsidRPr="001309D3">
        <w:rPr>
          <w:rFonts w:eastAsia="Calibri"/>
          <w:sz w:val="28"/>
          <w:szCs w:val="28"/>
          <w:lang w:val="en-US"/>
        </w:rPr>
        <w:t xml:space="preserve"> Giao thức mạng cục bộ phổ biến nhất.</w:t>
      </w:r>
    </w:p>
    <w:p w14:paraId="36B3BF81" w14:textId="77777777" w:rsidR="001309D3" w:rsidRPr="001309D3" w:rsidRDefault="001309D3" w:rsidP="001309D3">
      <w:pPr>
        <w:numPr>
          <w:ilvl w:val="1"/>
          <w:numId w:val="74"/>
        </w:numPr>
        <w:spacing w:line="360" w:lineRule="auto"/>
        <w:jc w:val="both"/>
        <w:rPr>
          <w:rFonts w:eastAsia="Calibri"/>
          <w:sz w:val="28"/>
          <w:szCs w:val="28"/>
          <w:lang w:val="en-US"/>
        </w:rPr>
      </w:pPr>
      <w:r w:rsidRPr="001309D3">
        <w:rPr>
          <w:rFonts w:eastAsia="Calibri"/>
          <w:b/>
          <w:bCs/>
          <w:sz w:val="28"/>
          <w:szCs w:val="28"/>
          <w:lang w:val="en-US"/>
        </w:rPr>
        <w:t>Wi-Fi:</w:t>
      </w:r>
      <w:r w:rsidRPr="001309D3">
        <w:rPr>
          <w:rFonts w:eastAsia="Calibri"/>
          <w:sz w:val="28"/>
          <w:szCs w:val="28"/>
          <w:lang w:val="en-US"/>
        </w:rPr>
        <w:t xml:space="preserve"> Giao thức không dây.</w:t>
      </w:r>
    </w:p>
    <w:p w14:paraId="28C683FE" w14:textId="77777777" w:rsidR="001309D3" w:rsidRPr="001309D3" w:rsidRDefault="001309D3" w:rsidP="001309D3">
      <w:pPr>
        <w:numPr>
          <w:ilvl w:val="1"/>
          <w:numId w:val="74"/>
        </w:numPr>
        <w:spacing w:line="360" w:lineRule="auto"/>
        <w:jc w:val="both"/>
        <w:rPr>
          <w:rFonts w:eastAsia="Calibri"/>
          <w:sz w:val="28"/>
          <w:szCs w:val="28"/>
          <w:lang w:val="en-US"/>
        </w:rPr>
      </w:pPr>
      <w:r w:rsidRPr="001309D3">
        <w:rPr>
          <w:rFonts w:eastAsia="Calibri"/>
          <w:b/>
          <w:bCs/>
          <w:sz w:val="28"/>
          <w:szCs w:val="28"/>
          <w:lang w:val="en-US"/>
        </w:rPr>
        <w:t>Bluetooth:</w:t>
      </w:r>
      <w:r w:rsidRPr="001309D3">
        <w:rPr>
          <w:rFonts w:eastAsia="Calibri"/>
          <w:sz w:val="28"/>
          <w:szCs w:val="28"/>
          <w:lang w:val="en-US"/>
        </w:rPr>
        <w:t xml:space="preserve"> Giao thức không dây tầm ngắn.</w:t>
      </w:r>
    </w:p>
    <w:p w14:paraId="62C26FBA" w14:textId="77777777" w:rsidR="001309D3" w:rsidRPr="001309D3" w:rsidRDefault="001309D3" w:rsidP="001309D3">
      <w:pPr>
        <w:numPr>
          <w:ilvl w:val="0"/>
          <w:numId w:val="74"/>
        </w:numPr>
        <w:spacing w:line="360" w:lineRule="auto"/>
        <w:jc w:val="both"/>
        <w:rPr>
          <w:rFonts w:eastAsia="Calibri"/>
          <w:sz w:val="28"/>
          <w:szCs w:val="28"/>
          <w:lang w:val="en-US"/>
        </w:rPr>
      </w:pPr>
      <w:r w:rsidRPr="001309D3">
        <w:rPr>
          <w:rFonts w:eastAsia="Calibri"/>
          <w:b/>
          <w:bCs/>
          <w:sz w:val="28"/>
          <w:szCs w:val="28"/>
          <w:lang w:val="en-US"/>
        </w:rPr>
        <w:t>Giao thức cấp thấp:</w:t>
      </w:r>
      <w:r w:rsidRPr="001309D3">
        <w:rPr>
          <w:rFonts w:eastAsia="Calibri"/>
          <w:sz w:val="28"/>
          <w:szCs w:val="28"/>
          <w:lang w:val="en-US"/>
        </w:rPr>
        <w:t xml:space="preserve"> </w:t>
      </w:r>
    </w:p>
    <w:p w14:paraId="58452536" w14:textId="77777777" w:rsidR="001309D3" w:rsidRPr="001309D3" w:rsidRDefault="001309D3" w:rsidP="001309D3">
      <w:pPr>
        <w:numPr>
          <w:ilvl w:val="1"/>
          <w:numId w:val="74"/>
        </w:numPr>
        <w:spacing w:line="360" w:lineRule="auto"/>
        <w:jc w:val="both"/>
        <w:rPr>
          <w:rFonts w:eastAsia="Calibri"/>
          <w:sz w:val="28"/>
          <w:szCs w:val="28"/>
          <w:lang w:val="en-US"/>
        </w:rPr>
      </w:pPr>
      <w:r w:rsidRPr="001309D3">
        <w:rPr>
          <w:rFonts w:eastAsia="Calibri"/>
          <w:b/>
          <w:bCs/>
          <w:sz w:val="28"/>
          <w:szCs w:val="28"/>
          <w:lang w:val="en-US"/>
        </w:rPr>
        <w:t>I2C:</w:t>
      </w:r>
      <w:r w:rsidRPr="001309D3">
        <w:rPr>
          <w:rFonts w:eastAsia="Calibri"/>
          <w:sz w:val="28"/>
          <w:szCs w:val="28"/>
          <w:lang w:val="en-US"/>
        </w:rPr>
        <w:t xml:space="preserve"> Giao thức truyền thông nối tiếp đơn giản.</w:t>
      </w:r>
    </w:p>
    <w:p w14:paraId="6FB15F02" w14:textId="77777777" w:rsidR="001309D3" w:rsidRPr="001309D3" w:rsidRDefault="001309D3" w:rsidP="001309D3">
      <w:pPr>
        <w:numPr>
          <w:ilvl w:val="1"/>
          <w:numId w:val="74"/>
        </w:numPr>
        <w:spacing w:line="360" w:lineRule="auto"/>
        <w:jc w:val="both"/>
        <w:rPr>
          <w:rFonts w:eastAsia="Calibri"/>
          <w:sz w:val="28"/>
          <w:szCs w:val="28"/>
          <w:lang w:val="en-US"/>
        </w:rPr>
      </w:pPr>
      <w:r w:rsidRPr="001309D3">
        <w:rPr>
          <w:rFonts w:eastAsia="Calibri"/>
          <w:b/>
          <w:bCs/>
          <w:sz w:val="28"/>
          <w:szCs w:val="28"/>
          <w:lang w:val="en-US"/>
        </w:rPr>
        <w:t>SPI:</w:t>
      </w:r>
      <w:r w:rsidRPr="001309D3">
        <w:rPr>
          <w:rFonts w:eastAsia="Calibri"/>
          <w:sz w:val="28"/>
          <w:szCs w:val="28"/>
          <w:lang w:val="en-US"/>
        </w:rPr>
        <w:t xml:space="preserve"> Giao thức truyền thông nối tiếp tốc độ cao.</w:t>
      </w:r>
    </w:p>
    <w:p w14:paraId="0296BA21" w14:textId="77777777" w:rsidR="001309D3" w:rsidRPr="001309D3" w:rsidRDefault="001309D3" w:rsidP="001309D3">
      <w:pPr>
        <w:numPr>
          <w:ilvl w:val="1"/>
          <w:numId w:val="74"/>
        </w:numPr>
        <w:spacing w:line="360" w:lineRule="auto"/>
        <w:jc w:val="both"/>
        <w:rPr>
          <w:rFonts w:eastAsia="Calibri"/>
          <w:sz w:val="28"/>
          <w:szCs w:val="28"/>
          <w:lang w:val="en-US"/>
        </w:rPr>
      </w:pPr>
      <w:r w:rsidRPr="001309D3">
        <w:rPr>
          <w:rFonts w:eastAsia="Calibri"/>
          <w:b/>
          <w:bCs/>
          <w:sz w:val="28"/>
          <w:szCs w:val="28"/>
          <w:lang w:val="en-US"/>
        </w:rPr>
        <w:t>UART:</w:t>
      </w:r>
      <w:r w:rsidRPr="001309D3">
        <w:rPr>
          <w:rFonts w:eastAsia="Calibri"/>
          <w:sz w:val="28"/>
          <w:szCs w:val="28"/>
          <w:lang w:val="en-US"/>
        </w:rPr>
        <w:t xml:space="preserve"> Giao thức truyền thông nối tiếp không đồng bộ.</w:t>
      </w:r>
    </w:p>
    <w:p w14:paraId="6772F457" w14:textId="3047ED8F" w:rsidR="001309D3" w:rsidRPr="001309D3" w:rsidRDefault="001309D3" w:rsidP="001309D3">
      <w:pPr>
        <w:spacing w:line="360" w:lineRule="auto"/>
        <w:ind w:firstLine="720"/>
        <w:jc w:val="center"/>
        <w:rPr>
          <w:rFonts w:eastAsia="Calibri"/>
          <w:sz w:val="28"/>
          <w:szCs w:val="28"/>
          <w:lang w:val="vi-VN"/>
        </w:rPr>
      </w:pPr>
      <w:r>
        <w:rPr>
          <w:noProof/>
        </w:rPr>
        <w:drawing>
          <wp:inline distT="0" distB="0" distL="0" distR="0" wp14:anchorId="05EC29C7" wp14:editId="2A8756A1">
            <wp:extent cx="3048000" cy="1749994"/>
            <wp:effectExtent l="0" t="0" r="0" b="3175"/>
            <wp:docPr id="10078847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8473" name="Picture 1" descr="A diagram of a computer network&#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8849" cy="1756223"/>
                    </a:xfrm>
                    <a:prstGeom prst="rect">
                      <a:avLst/>
                    </a:prstGeom>
                    <a:noFill/>
                    <a:ln>
                      <a:noFill/>
                    </a:ln>
                  </pic:spPr>
                </pic:pic>
              </a:graphicData>
            </a:graphic>
          </wp:inline>
        </w:drawing>
      </w:r>
    </w:p>
    <w:p w14:paraId="44BB9647" w14:textId="77777777" w:rsidR="00265197" w:rsidRPr="00265197" w:rsidRDefault="00265197" w:rsidP="00265197">
      <w:pPr>
        <w:spacing w:line="360" w:lineRule="auto"/>
        <w:rPr>
          <w:rFonts w:eastAsia="Calibri"/>
          <w:i/>
          <w:iCs/>
          <w:sz w:val="28"/>
          <w:szCs w:val="28"/>
          <w:lang w:val="vi-VN"/>
        </w:rPr>
      </w:pPr>
    </w:p>
    <w:p w14:paraId="7A1C4E60" w14:textId="77777777" w:rsidR="00265197" w:rsidRPr="00265197" w:rsidRDefault="00265197" w:rsidP="00265197">
      <w:pPr>
        <w:spacing w:line="360" w:lineRule="auto"/>
        <w:rPr>
          <w:rFonts w:eastAsia="Calibri"/>
          <w:i/>
          <w:iCs/>
          <w:sz w:val="28"/>
          <w:szCs w:val="28"/>
          <w:lang w:val="vi-VN"/>
        </w:rPr>
      </w:pPr>
    </w:p>
    <w:p w14:paraId="79A9E6DC" w14:textId="77777777" w:rsidR="00265197" w:rsidRPr="00265197" w:rsidRDefault="00265197" w:rsidP="00265197">
      <w:pPr>
        <w:spacing w:line="360" w:lineRule="auto"/>
        <w:rPr>
          <w:rFonts w:eastAsia="Calibri"/>
          <w:i/>
          <w:iCs/>
          <w:sz w:val="28"/>
          <w:szCs w:val="28"/>
          <w:lang w:val="vi-VN"/>
        </w:rPr>
      </w:pPr>
    </w:p>
    <w:p w14:paraId="59A64F61" w14:textId="77777777" w:rsidR="00265197" w:rsidRPr="00265197" w:rsidRDefault="00265197" w:rsidP="00265197">
      <w:pPr>
        <w:spacing w:line="360" w:lineRule="auto"/>
        <w:rPr>
          <w:rFonts w:eastAsia="Calibri"/>
          <w:i/>
          <w:iCs/>
          <w:sz w:val="28"/>
          <w:szCs w:val="28"/>
          <w:lang w:val="vi-VN"/>
        </w:rPr>
      </w:pPr>
    </w:p>
    <w:p w14:paraId="215F71A8" w14:textId="77777777" w:rsidR="00265197" w:rsidRPr="00265197" w:rsidRDefault="00265197" w:rsidP="00265197">
      <w:pPr>
        <w:spacing w:line="360" w:lineRule="auto"/>
        <w:rPr>
          <w:rFonts w:eastAsia="Calibri"/>
          <w:i/>
          <w:iCs/>
          <w:sz w:val="28"/>
          <w:szCs w:val="28"/>
          <w:lang w:val="vi-VN"/>
        </w:rPr>
      </w:pPr>
    </w:p>
    <w:p w14:paraId="07F6B35A" w14:textId="77777777" w:rsidR="00265197" w:rsidRPr="00265197" w:rsidRDefault="00265197" w:rsidP="00265197">
      <w:pPr>
        <w:spacing w:line="360" w:lineRule="auto"/>
        <w:jc w:val="center"/>
        <w:rPr>
          <w:rFonts w:eastAsia="Calibri"/>
          <w:b/>
          <w:sz w:val="44"/>
          <w:szCs w:val="44"/>
        </w:rPr>
      </w:pPr>
      <w:r w:rsidRPr="00265197">
        <w:rPr>
          <w:rFonts w:eastAsia="Calibri"/>
          <w:b/>
          <w:sz w:val="44"/>
          <w:szCs w:val="44"/>
        </w:rPr>
        <w:lastRenderedPageBreak/>
        <w:t xml:space="preserve">CHƯƠNG </w:t>
      </w:r>
      <w:r w:rsidRPr="00265197">
        <w:rPr>
          <w:rFonts w:eastAsia="Calibri"/>
          <w:b/>
          <w:sz w:val="44"/>
          <w:szCs w:val="44"/>
          <w:lang w:val="vi-VN"/>
        </w:rPr>
        <w:t>4</w:t>
      </w:r>
      <w:r w:rsidRPr="00265197">
        <w:rPr>
          <w:rFonts w:eastAsia="Calibri"/>
          <w:b/>
          <w:sz w:val="44"/>
          <w:szCs w:val="44"/>
        </w:rPr>
        <w:t>: MÔ TẢ CÔNG NGHỆ</w:t>
      </w:r>
    </w:p>
    <w:p w14:paraId="1E4B3C6B" w14:textId="77777777" w:rsidR="00265197" w:rsidRPr="00265197" w:rsidRDefault="00265197" w:rsidP="00265197">
      <w:pPr>
        <w:rPr>
          <w:b/>
          <w:bCs/>
          <w:sz w:val="44"/>
          <w:szCs w:val="44"/>
          <w:lang w:val="vi-VN"/>
        </w:rPr>
      </w:pPr>
      <w:r w:rsidRPr="00265197">
        <w:rPr>
          <w:b/>
          <w:bCs/>
          <w:sz w:val="44"/>
          <w:szCs w:val="44"/>
          <w:lang w:val="vi-VN"/>
        </w:rPr>
        <w:t>A Sơ đồ vận hành tính năng hệ thống:</w:t>
      </w:r>
    </w:p>
    <w:p w14:paraId="47599B9A" w14:textId="77777777" w:rsidR="00265197" w:rsidRPr="00265197" w:rsidRDefault="00265197" w:rsidP="00265197">
      <w:pPr>
        <w:rPr>
          <w:sz w:val="36"/>
          <w:szCs w:val="36"/>
          <w:lang w:val="vi-VN"/>
        </w:rPr>
      </w:pPr>
      <w:r w:rsidRPr="00265197">
        <w:rPr>
          <w:sz w:val="36"/>
          <w:szCs w:val="36"/>
          <w:lang w:val="vi-VN"/>
        </w:rPr>
        <w:t>I Sơ đồ vận hành giữa ESP32 và STM32:</w:t>
      </w:r>
    </w:p>
    <w:tbl>
      <w:tblPr>
        <w:tblStyle w:val="TableGrid"/>
        <w:tblW w:w="0" w:type="auto"/>
        <w:tblLook w:val="04A0" w:firstRow="1" w:lastRow="0" w:firstColumn="1" w:lastColumn="0" w:noHBand="0" w:noVBand="1"/>
      </w:tblPr>
      <w:tblGrid>
        <w:gridCol w:w="9350"/>
      </w:tblGrid>
      <w:tr w:rsidR="00265197" w:rsidRPr="00265197" w14:paraId="20E19DA8" w14:textId="77777777" w:rsidTr="00E40108">
        <w:tc>
          <w:tcPr>
            <w:tcW w:w="9350" w:type="dxa"/>
          </w:tcPr>
          <w:p w14:paraId="53B34EC4" w14:textId="77777777" w:rsidR="00265197" w:rsidRPr="00265197" w:rsidRDefault="00265197" w:rsidP="00E40108">
            <w:pPr>
              <w:rPr>
                <w:sz w:val="36"/>
                <w:szCs w:val="36"/>
                <w:lang w:val="vi-VN"/>
              </w:rPr>
            </w:pPr>
            <w:r w:rsidRPr="00265197">
              <w:rPr>
                <w:noProof/>
                <w:sz w:val="36"/>
                <w:szCs w:val="36"/>
                <w:lang w:val="vi-VN"/>
                <w14:ligatures w14:val="standardContextual"/>
              </w:rPr>
              <w:drawing>
                <wp:inline distT="0" distB="0" distL="0" distR="0" wp14:anchorId="3A8FD912" wp14:editId="3B8750AB">
                  <wp:extent cx="4733925" cy="3343275"/>
                  <wp:effectExtent l="0" t="0" r="9525" b="9525"/>
                  <wp:docPr id="645228057" name="Hình ảnh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28057" name="Hình ảnh 8" descr="A black background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33925" cy="3343275"/>
                          </a:xfrm>
                          <a:prstGeom prst="rect">
                            <a:avLst/>
                          </a:prstGeom>
                        </pic:spPr>
                      </pic:pic>
                    </a:graphicData>
                  </a:graphic>
                </wp:inline>
              </w:drawing>
            </w:r>
          </w:p>
        </w:tc>
      </w:tr>
    </w:tbl>
    <w:p w14:paraId="0A69F174" w14:textId="77777777" w:rsidR="00265197" w:rsidRPr="00265197" w:rsidRDefault="00265197" w:rsidP="00265197">
      <w:pPr>
        <w:rPr>
          <w:sz w:val="36"/>
          <w:szCs w:val="36"/>
          <w:lang w:val="vi-VN"/>
        </w:rPr>
      </w:pPr>
      <w:r w:rsidRPr="00265197">
        <w:rPr>
          <w:sz w:val="36"/>
          <w:szCs w:val="36"/>
          <w:lang w:val="vi-VN"/>
        </w:rPr>
        <w:tab/>
      </w:r>
      <w:r w:rsidRPr="00265197">
        <w:rPr>
          <w:sz w:val="36"/>
          <w:szCs w:val="36"/>
          <w:lang w:val="vi-VN"/>
        </w:rPr>
        <w:tab/>
        <w:t>Hình sơ đồ vận hành giữa ESP32 và STM32</w:t>
      </w:r>
    </w:p>
    <w:p w14:paraId="1D60A431" w14:textId="77777777" w:rsidR="00265197" w:rsidRPr="00265197" w:rsidRDefault="00265197" w:rsidP="00265197">
      <w:pPr>
        <w:rPr>
          <w:sz w:val="36"/>
          <w:szCs w:val="36"/>
          <w:lang w:val="vi-VN"/>
        </w:rPr>
      </w:pPr>
      <w:r w:rsidRPr="00265197">
        <w:rPr>
          <w:sz w:val="36"/>
          <w:szCs w:val="36"/>
          <w:lang w:val="vi-VN"/>
        </w:rPr>
        <w:t>II Sơ đồ vận hành giữa STM32 và LCD TFT:</w:t>
      </w:r>
    </w:p>
    <w:p w14:paraId="1F87B65B" w14:textId="77777777" w:rsidR="00265197" w:rsidRPr="00265197" w:rsidRDefault="00265197" w:rsidP="00265197">
      <w:pPr>
        <w:rPr>
          <w:sz w:val="36"/>
          <w:szCs w:val="36"/>
          <w:lang w:val="vi-VN"/>
        </w:rPr>
      </w:pPr>
    </w:p>
    <w:tbl>
      <w:tblPr>
        <w:tblStyle w:val="TableGrid"/>
        <w:tblW w:w="0" w:type="auto"/>
        <w:tblInd w:w="2122" w:type="dxa"/>
        <w:tblLook w:val="04A0" w:firstRow="1" w:lastRow="0" w:firstColumn="1" w:lastColumn="0" w:noHBand="0" w:noVBand="1"/>
      </w:tblPr>
      <w:tblGrid>
        <w:gridCol w:w="4394"/>
      </w:tblGrid>
      <w:tr w:rsidR="00265197" w:rsidRPr="00265197" w14:paraId="1D986CF2" w14:textId="77777777" w:rsidTr="00E40108">
        <w:trPr>
          <w:trHeight w:val="5064"/>
        </w:trPr>
        <w:tc>
          <w:tcPr>
            <w:tcW w:w="4394" w:type="dxa"/>
          </w:tcPr>
          <w:p w14:paraId="346B90A2" w14:textId="77777777" w:rsidR="00265197" w:rsidRPr="00265197" w:rsidRDefault="00265197" w:rsidP="00E40108">
            <w:pPr>
              <w:rPr>
                <w:b/>
                <w:bCs/>
                <w:sz w:val="44"/>
                <w:szCs w:val="44"/>
                <w:lang w:val="vi-VN"/>
              </w:rPr>
            </w:pPr>
            <w:r w:rsidRPr="00265197">
              <w:rPr>
                <w:b/>
                <w:bCs/>
                <w:noProof/>
                <w:sz w:val="44"/>
                <w:szCs w:val="44"/>
                <w:lang w:val="vi-VN"/>
                <w14:ligatures w14:val="standardContextual"/>
              </w:rPr>
              <w:lastRenderedPageBreak/>
              <w:drawing>
                <wp:anchor distT="0" distB="0" distL="114300" distR="114300" simplePos="0" relativeHeight="251661312" behindDoc="0" locked="0" layoutInCell="1" allowOverlap="1" wp14:anchorId="512E94C0" wp14:editId="030D616C">
                  <wp:simplePos x="0" y="0"/>
                  <wp:positionH relativeFrom="column">
                    <wp:posOffset>65405</wp:posOffset>
                  </wp:positionH>
                  <wp:positionV relativeFrom="paragraph">
                    <wp:posOffset>266065</wp:posOffset>
                  </wp:positionV>
                  <wp:extent cx="2238375" cy="2771775"/>
                  <wp:effectExtent l="0" t="0" r="9525" b="9525"/>
                  <wp:wrapSquare wrapText="bothSides"/>
                  <wp:docPr id="832288416" name="Hình ảnh 9" descr="A group of white oval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88416" name="Hình ảnh 9" descr="A group of white ovals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38375" cy="2771775"/>
                          </a:xfrm>
                          <a:prstGeom prst="rect">
                            <a:avLst/>
                          </a:prstGeom>
                        </pic:spPr>
                      </pic:pic>
                    </a:graphicData>
                  </a:graphic>
                </wp:anchor>
              </w:drawing>
            </w:r>
          </w:p>
        </w:tc>
      </w:tr>
    </w:tbl>
    <w:p w14:paraId="7B984E70" w14:textId="77777777" w:rsidR="00265197" w:rsidRPr="00265197" w:rsidRDefault="00265197" w:rsidP="00265197">
      <w:pPr>
        <w:rPr>
          <w:sz w:val="36"/>
          <w:szCs w:val="36"/>
          <w:lang w:val="vi-VN"/>
        </w:rPr>
      </w:pPr>
      <w:r w:rsidRPr="00265197">
        <w:rPr>
          <w:b/>
          <w:bCs/>
          <w:sz w:val="44"/>
          <w:szCs w:val="44"/>
          <w:lang w:val="vi-VN"/>
        </w:rPr>
        <w:tab/>
      </w:r>
      <w:r w:rsidRPr="00265197">
        <w:rPr>
          <w:sz w:val="36"/>
          <w:szCs w:val="36"/>
          <w:lang w:val="vi-VN"/>
        </w:rPr>
        <w:t>Hình sơ đồ vận hành giữa STM32 và LCD TFT</w:t>
      </w:r>
    </w:p>
    <w:p w14:paraId="1D060651" w14:textId="77777777" w:rsidR="00265197" w:rsidRPr="00265197" w:rsidRDefault="00265197" w:rsidP="00265197">
      <w:pPr>
        <w:spacing w:line="360" w:lineRule="auto"/>
        <w:jc w:val="both"/>
        <w:rPr>
          <w:rFonts w:eastAsia="Calibri"/>
          <w:b/>
          <w:sz w:val="36"/>
          <w:szCs w:val="36"/>
          <w:lang w:val="vi-VN"/>
        </w:rPr>
      </w:pPr>
    </w:p>
    <w:p w14:paraId="0B2D0CFF" w14:textId="77777777" w:rsidR="00265197" w:rsidRPr="00265197" w:rsidRDefault="00265197" w:rsidP="00265197">
      <w:pPr>
        <w:spacing w:line="360" w:lineRule="auto"/>
        <w:jc w:val="both"/>
        <w:rPr>
          <w:rFonts w:eastAsia="Calibri"/>
          <w:bCs/>
          <w:sz w:val="36"/>
          <w:szCs w:val="36"/>
          <w:lang w:val="vi-VN"/>
        </w:rPr>
      </w:pPr>
      <w:r w:rsidRPr="00265197">
        <w:rPr>
          <w:rFonts w:eastAsia="Calibri"/>
          <w:bCs/>
          <w:sz w:val="36"/>
          <w:szCs w:val="36"/>
          <w:lang w:val="vi-VN"/>
        </w:rPr>
        <w:t>III Sơ đồ vận hành giữa STM32 và SHT31:</w:t>
      </w:r>
    </w:p>
    <w:tbl>
      <w:tblPr>
        <w:tblStyle w:val="TableGrid"/>
        <w:tblW w:w="0" w:type="auto"/>
        <w:tblInd w:w="2419" w:type="dxa"/>
        <w:tblLook w:val="04A0" w:firstRow="1" w:lastRow="0" w:firstColumn="1" w:lastColumn="0" w:noHBand="0" w:noVBand="1"/>
      </w:tblPr>
      <w:tblGrid>
        <w:gridCol w:w="3464"/>
      </w:tblGrid>
      <w:tr w:rsidR="00265197" w:rsidRPr="00265197" w14:paraId="09D99D71" w14:textId="77777777" w:rsidTr="00E40108">
        <w:trPr>
          <w:trHeight w:val="4272"/>
        </w:trPr>
        <w:tc>
          <w:tcPr>
            <w:tcW w:w="3464" w:type="dxa"/>
          </w:tcPr>
          <w:p w14:paraId="5A58559F" w14:textId="77777777" w:rsidR="00265197" w:rsidRPr="00265197" w:rsidRDefault="00265197" w:rsidP="00E40108">
            <w:pPr>
              <w:rPr>
                <w:b/>
                <w:bCs/>
                <w:sz w:val="44"/>
                <w:szCs w:val="44"/>
                <w:lang w:val="vi-VN"/>
              </w:rPr>
            </w:pPr>
            <w:r w:rsidRPr="00265197">
              <w:rPr>
                <w:b/>
                <w:bCs/>
                <w:noProof/>
                <w:sz w:val="44"/>
                <w:szCs w:val="44"/>
                <w:lang w:val="vi-VN"/>
                <w14:ligatures w14:val="standardContextual"/>
              </w:rPr>
              <w:drawing>
                <wp:inline distT="0" distB="0" distL="0" distR="0" wp14:anchorId="335F0D47" wp14:editId="608D3A9B">
                  <wp:extent cx="1924050" cy="2771775"/>
                  <wp:effectExtent l="0" t="0" r="0" b="9525"/>
                  <wp:docPr id="1577549926" name="Hình ảnh 10" descr="Ảnh có chứa văn bản, ảnh chụp màn hình, Phông chữ,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49926" name="Hình ảnh 10" descr="Ảnh có chứa văn bản, ảnh chụp màn hình, Phông chữ, vòng trò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1924050" cy="2771775"/>
                          </a:xfrm>
                          <a:prstGeom prst="rect">
                            <a:avLst/>
                          </a:prstGeom>
                        </pic:spPr>
                      </pic:pic>
                    </a:graphicData>
                  </a:graphic>
                </wp:inline>
              </w:drawing>
            </w:r>
          </w:p>
        </w:tc>
      </w:tr>
    </w:tbl>
    <w:p w14:paraId="7C79A202" w14:textId="77777777" w:rsidR="00265197" w:rsidRPr="00265197" w:rsidRDefault="00265197" w:rsidP="00265197">
      <w:pPr>
        <w:rPr>
          <w:sz w:val="36"/>
          <w:szCs w:val="36"/>
          <w:lang w:val="vi-VN"/>
        </w:rPr>
      </w:pPr>
      <w:r w:rsidRPr="00265197">
        <w:rPr>
          <w:b/>
          <w:bCs/>
          <w:sz w:val="44"/>
          <w:szCs w:val="44"/>
          <w:lang w:val="vi-VN"/>
        </w:rPr>
        <w:tab/>
      </w:r>
      <w:r w:rsidRPr="00265197">
        <w:rPr>
          <w:b/>
          <w:bCs/>
          <w:sz w:val="44"/>
          <w:szCs w:val="44"/>
          <w:lang w:val="vi-VN"/>
        </w:rPr>
        <w:tab/>
      </w:r>
      <w:r w:rsidRPr="00265197">
        <w:rPr>
          <w:sz w:val="36"/>
          <w:szCs w:val="36"/>
          <w:lang w:val="vi-VN"/>
        </w:rPr>
        <w:t>Hình sơ đồ vận hành giữa STM32 và SHT31</w:t>
      </w:r>
    </w:p>
    <w:p w14:paraId="61491C23" w14:textId="77777777" w:rsidR="00265197" w:rsidRPr="00265197" w:rsidRDefault="00265197" w:rsidP="00265197">
      <w:pPr>
        <w:rPr>
          <w:b/>
          <w:bCs/>
          <w:sz w:val="44"/>
          <w:szCs w:val="44"/>
          <w:lang w:val="vi-VN"/>
        </w:rPr>
      </w:pPr>
    </w:p>
    <w:p w14:paraId="4CC95CD5" w14:textId="77777777" w:rsidR="00265197" w:rsidRPr="00265197" w:rsidRDefault="00265197" w:rsidP="00265197">
      <w:pPr>
        <w:rPr>
          <w:b/>
          <w:bCs/>
          <w:sz w:val="44"/>
          <w:szCs w:val="44"/>
          <w:lang w:val="vi-VN"/>
        </w:rPr>
      </w:pPr>
    </w:p>
    <w:p w14:paraId="63FB235B" w14:textId="77777777" w:rsidR="00265197" w:rsidRPr="00265197" w:rsidRDefault="00265197" w:rsidP="00265197">
      <w:pPr>
        <w:rPr>
          <w:b/>
          <w:bCs/>
          <w:sz w:val="44"/>
          <w:szCs w:val="44"/>
          <w:lang w:val="vi-VN"/>
        </w:rPr>
      </w:pPr>
    </w:p>
    <w:p w14:paraId="34883AF1" w14:textId="77777777" w:rsidR="00265197" w:rsidRPr="00265197" w:rsidRDefault="00265197" w:rsidP="00265197">
      <w:pPr>
        <w:rPr>
          <w:b/>
          <w:bCs/>
          <w:sz w:val="44"/>
          <w:szCs w:val="44"/>
          <w:lang w:val="vi-VN"/>
        </w:rPr>
      </w:pPr>
    </w:p>
    <w:p w14:paraId="694A0411" w14:textId="77777777" w:rsidR="00265197" w:rsidRPr="00265197" w:rsidRDefault="00265197" w:rsidP="00265197">
      <w:pPr>
        <w:rPr>
          <w:b/>
          <w:bCs/>
          <w:sz w:val="44"/>
          <w:szCs w:val="44"/>
          <w:lang w:val="vi-VN"/>
        </w:rPr>
      </w:pPr>
    </w:p>
    <w:p w14:paraId="578AFC2E" w14:textId="77777777" w:rsidR="00265197" w:rsidRPr="00265197" w:rsidRDefault="00265197" w:rsidP="00265197">
      <w:pPr>
        <w:rPr>
          <w:b/>
          <w:bCs/>
          <w:sz w:val="44"/>
          <w:szCs w:val="44"/>
          <w:lang w:val="vi-VN"/>
        </w:rPr>
      </w:pPr>
    </w:p>
    <w:p w14:paraId="09F96228" w14:textId="77777777" w:rsidR="00265197" w:rsidRPr="00265197" w:rsidRDefault="00265197" w:rsidP="00265197">
      <w:pPr>
        <w:rPr>
          <w:b/>
          <w:bCs/>
          <w:sz w:val="44"/>
          <w:szCs w:val="44"/>
          <w:lang w:val="vi-VN"/>
        </w:rPr>
      </w:pPr>
    </w:p>
    <w:p w14:paraId="3F374C28" w14:textId="77777777" w:rsidR="00265197" w:rsidRPr="00265197" w:rsidRDefault="00265197" w:rsidP="00265197">
      <w:pPr>
        <w:rPr>
          <w:b/>
          <w:bCs/>
          <w:sz w:val="44"/>
          <w:szCs w:val="44"/>
          <w:lang w:val="vi-VN"/>
        </w:rPr>
      </w:pPr>
      <w:r w:rsidRPr="00265197">
        <w:rPr>
          <w:b/>
          <w:bCs/>
          <w:sz w:val="44"/>
          <w:szCs w:val="44"/>
          <w:lang w:val="vi-VN"/>
        </w:rPr>
        <w:t>B Sơ đồ vận hành tính năng màn hình:</w:t>
      </w:r>
    </w:p>
    <w:tbl>
      <w:tblPr>
        <w:tblStyle w:val="TableGrid"/>
        <w:tblW w:w="0" w:type="auto"/>
        <w:tblLook w:val="04A0" w:firstRow="1" w:lastRow="0" w:firstColumn="1" w:lastColumn="0" w:noHBand="0" w:noVBand="1"/>
      </w:tblPr>
      <w:tblGrid>
        <w:gridCol w:w="9350"/>
      </w:tblGrid>
      <w:tr w:rsidR="00265197" w:rsidRPr="00265197" w14:paraId="67678839" w14:textId="77777777" w:rsidTr="00E40108">
        <w:tc>
          <w:tcPr>
            <w:tcW w:w="9350" w:type="dxa"/>
          </w:tcPr>
          <w:p w14:paraId="47717A24" w14:textId="77777777" w:rsidR="00265197" w:rsidRPr="00265197" w:rsidRDefault="00265197" w:rsidP="00E40108">
            <w:pPr>
              <w:rPr>
                <w:b/>
                <w:bCs/>
                <w:sz w:val="44"/>
                <w:szCs w:val="44"/>
                <w:lang w:val="vi-VN"/>
              </w:rPr>
            </w:pPr>
            <w:r w:rsidRPr="00265197">
              <w:rPr>
                <w:b/>
                <w:bCs/>
                <w:noProof/>
                <w:sz w:val="44"/>
                <w:szCs w:val="44"/>
                <w:lang w:val="vi-VN"/>
                <w14:ligatures w14:val="standardContextual"/>
              </w:rPr>
              <w:drawing>
                <wp:inline distT="0" distB="0" distL="0" distR="0" wp14:anchorId="250E26AD" wp14:editId="2AEE7093">
                  <wp:extent cx="5821680" cy="4438650"/>
                  <wp:effectExtent l="0" t="0" r="7620" b="0"/>
                  <wp:docPr id="1279923838" name="Hình ảnh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23838" name="Hình ảnh 7"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21680" cy="4438650"/>
                          </a:xfrm>
                          <a:prstGeom prst="rect">
                            <a:avLst/>
                          </a:prstGeom>
                        </pic:spPr>
                      </pic:pic>
                    </a:graphicData>
                  </a:graphic>
                </wp:inline>
              </w:drawing>
            </w:r>
          </w:p>
        </w:tc>
      </w:tr>
    </w:tbl>
    <w:p w14:paraId="0427DA84" w14:textId="40A1C0E3" w:rsidR="00265197" w:rsidRPr="00265197" w:rsidRDefault="00265197" w:rsidP="00265197">
      <w:pPr>
        <w:spacing w:line="360" w:lineRule="auto"/>
        <w:rPr>
          <w:rFonts w:eastAsia="Calibri"/>
          <w:i/>
          <w:iCs/>
          <w:sz w:val="28"/>
          <w:szCs w:val="28"/>
          <w:lang w:val="vi-VN"/>
        </w:rPr>
      </w:pPr>
      <w:r w:rsidRPr="00265197">
        <w:rPr>
          <w:b/>
          <w:bCs/>
          <w:sz w:val="44"/>
          <w:szCs w:val="44"/>
          <w:lang w:val="vi-VN"/>
        </w:rPr>
        <w:tab/>
      </w:r>
      <w:r w:rsidRPr="00265197">
        <w:rPr>
          <w:b/>
          <w:bCs/>
          <w:sz w:val="44"/>
          <w:szCs w:val="44"/>
          <w:lang w:val="vi-VN"/>
        </w:rPr>
        <w:tab/>
      </w:r>
      <w:r w:rsidRPr="00265197">
        <w:rPr>
          <w:sz w:val="36"/>
          <w:szCs w:val="36"/>
          <w:lang w:val="vi-VN"/>
        </w:rPr>
        <w:t>Hình Sơ đồ Vận hành màn hình(FSM Screen)</w:t>
      </w:r>
    </w:p>
    <w:p w14:paraId="5B7A181A" w14:textId="77777777" w:rsidR="00265197" w:rsidRPr="00265197" w:rsidRDefault="00265197" w:rsidP="00265197">
      <w:pPr>
        <w:spacing w:line="360" w:lineRule="auto"/>
        <w:jc w:val="center"/>
        <w:rPr>
          <w:rFonts w:eastAsia="Calibri"/>
          <w:b/>
          <w:sz w:val="44"/>
          <w:szCs w:val="44"/>
          <w:lang w:val="vi-VN"/>
        </w:rPr>
      </w:pPr>
    </w:p>
    <w:p w14:paraId="4C7D8D49" w14:textId="77777777" w:rsidR="00265197" w:rsidRPr="00265197" w:rsidRDefault="00265197" w:rsidP="00265197">
      <w:pPr>
        <w:spacing w:line="360" w:lineRule="auto"/>
        <w:jc w:val="center"/>
        <w:rPr>
          <w:rFonts w:eastAsia="Calibri"/>
          <w:b/>
          <w:sz w:val="44"/>
          <w:szCs w:val="44"/>
          <w:lang w:val="vi-VN"/>
        </w:rPr>
      </w:pPr>
    </w:p>
    <w:p w14:paraId="1498AE11" w14:textId="77777777" w:rsidR="00265197" w:rsidRDefault="00265197" w:rsidP="00265197">
      <w:pPr>
        <w:spacing w:line="360" w:lineRule="auto"/>
        <w:jc w:val="center"/>
        <w:rPr>
          <w:rFonts w:eastAsia="Calibri"/>
          <w:b/>
          <w:sz w:val="44"/>
          <w:szCs w:val="44"/>
          <w:lang w:val="vi-VN"/>
        </w:rPr>
      </w:pPr>
    </w:p>
    <w:p w14:paraId="1784A1D0" w14:textId="77777777" w:rsidR="00BE7EDC" w:rsidRDefault="00BE7EDC" w:rsidP="00BE7EDC">
      <w:pPr>
        <w:spacing w:line="360" w:lineRule="auto"/>
        <w:jc w:val="both"/>
        <w:rPr>
          <w:rFonts w:eastAsia="Calibri"/>
          <w:b/>
          <w:sz w:val="28"/>
          <w:szCs w:val="28"/>
          <w:lang w:val="vi-VN"/>
        </w:rPr>
      </w:pPr>
    </w:p>
    <w:p w14:paraId="7E2BDC65" w14:textId="280161DA" w:rsidR="00BE7EDC" w:rsidRDefault="00BE7EDC" w:rsidP="00BE7EDC">
      <w:pPr>
        <w:spacing w:line="360" w:lineRule="auto"/>
        <w:jc w:val="center"/>
        <w:rPr>
          <w:rFonts w:eastAsia="Calibri"/>
          <w:b/>
          <w:sz w:val="44"/>
          <w:szCs w:val="44"/>
          <w:lang w:val="vi-VN"/>
        </w:rPr>
      </w:pPr>
      <w:r w:rsidRPr="00265197">
        <w:rPr>
          <w:rFonts w:eastAsia="Calibri"/>
          <w:b/>
          <w:sz w:val="44"/>
          <w:szCs w:val="44"/>
        </w:rPr>
        <w:t xml:space="preserve">CHƯƠNG </w:t>
      </w:r>
      <w:r>
        <w:rPr>
          <w:rFonts w:eastAsia="Calibri"/>
          <w:b/>
          <w:sz w:val="44"/>
          <w:szCs w:val="44"/>
        </w:rPr>
        <w:t>4</w:t>
      </w:r>
      <w:r w:rsidRPr="00265197">
        <w:rPr>
          <w:rFonts w:eastAsia="Calibri"/>
          <w:b/>
          <w:sz w:val="44"/>
          <w:szCs w:val="44"/>
        </w:rPr>
        <w:t xml:space="preserve">: </w:t>
      </w:r>
      <w:r>
        <w:rPr>
          <w:rFonts w:eastAsia="Calibri"/>
          <w:b/>
          <w:sz w:val="44"/>
          <w:szCs w:val="44"/>
        </w:rPr>
        <w:t>SOFTWARE</w:t>
      </w:r>
      <w:r>
        <w:rPr>
          <w:rFonts w:eastAsia="Calibri"/>
          <w:b/>
          <w:sz w:val="44"/>
          <w:szCs w:val="44"/>
          <w:lang w:val="vi-VN"/>
        </w:rPr>
        <w:t xml:space="preserve"> DESIGN AND IMPLEMENTATION</w:t>
      </w:r>
    </w:p>
    <w:p w14:paraId="1C23589F" w14:textId="77777777" w:rsidR="00641176" w:rsidRPr="00641176" w:rsidRDefault="00641176" w:rsidP="00641176">
      <w:pPr>
        <w:pStyle w:val="ListParagraph"/>
        <w:numPr>
          <w:ilvl w:val="0"/>
          <w:numId w:val="82"/>
        </w:numPr>
        <w:spacing w:line="360" w:lineRule="auto"/>
        <w:jc w:val="both"/>
        <w:rPr>
          <w:rFonts w:eastAsia="Calibri"/>
          <w:sz w:val="28"/>
          <w:szCs w:val="28"/>
          <w:lang w:val="en-US"/>
        </w:rPr>
      </w:pPr>
      <w:r w:rsidRPr="00641176">
        <w:rPr>
          <w:rFonts w:eastAsia="Calibri"/>
          <w:sz w:val="28"/>
          <w:szCs w:val="28"/>
          <w:lang w:val="vi-VN"/>
        </w:rPr>
        <w:t>Đ</w:t>
      </w:r>
      <w:r w:rsidRPr="00641176">
        <w:rPr>
          <w:rFonts w:eastAsia="Calibri"/>
          <w:sz w:val="28"/>
          <w:szCs w:val="28"/>
        </w:rPr>
        <w:t>ọc cảm biến SHT31</w:t>
      </w:r>
    </w:p>
    <w:p w14:paraId="7EA1C705" w14:textId="7781BC24" w:rsidR="00641176" w:rsidRDefault="00641176" w:rsidP="00641176">
      <w:pPr>
        <w:spacing w:line="360" w:lineRule="auto"/>
        <w:ind w:left="360"/>
        <w:jc w:val="both"/>
        <w:rPr>
          <w:rFonts w:eastAsia="Calibri"/>
          <w:sz w:val="28"/>
          <w:szCs w:val="28"/>
          <w:lang w:val="vi-VN"/>
        </w:rPr>
      </w:pPr>
      <w:r w:rsidRPr="00641176">
        <w:rPr>
          <w:rFonts w:eastAsia="Calibri"/>
          <w:sz w:val="28"/>
          <w:szCs w:val="28"/>
        </w:rPr>
        <w:t>Sử</w:t>
      </w:r>
      <w:r w:rsidRPr="00641176">
        <w:rPr>
          <w:rFonts w:eastAsia="Calibri"/>
          <w:sz w:val="28"/>
          <w:szCs w:val="28"/>
          <w:lang w:val="vi-VN"/>
        </w:rPr>
        <w:t xml:space="preserve"> dụng hàm</w:t>
      </w:r>
      <w:r w:rsidRPr="00641176">
        <w:rPr>
          <w:rFonts w:eastAsia="Calibri"/>
          <w:b/>
          <w:bCs/>
          <w:sz w:val="28"/>
          <w:szCs w:val="28"/>
          <w:lang w:val="vi-VN"/>
        </w:rPr>
        <w:t xml:space="preserve"> </w:t>
      </w:r>
      <w:r w:rsidRPr="00641176">
        <w:rPr>
          <w:rFonts w:eastAsia="Calibri"/>
          <w:b/>
          <w:bCs/>
          <w:sz w:val="28"/>
          <w:szCs w:val="28"/>
        </w:rPr>
        <w:t>void</w:t>
      </w:r>
      <w:r w:rsidRPr="00641176">
        <w:rPr>
          <w:rFonts w:eastAsia="Calibri"/>
          <w:sz w:val="28"/>
          <w:szCs w:val="28"/>
        </w:rPr>
        <w:t xml:space="preserve"> </w:t>
      </w:r>
      <w:r w:rsidRPr="00641176">
        <w:rPr>
          <w:rFonts w:eastAsia="Calibri"/>
          <w:b/>
          <w:bCs/>
          <w:sz w:val="28"/>
          <w:szCs w:val="28"/>
        </w:rPr>
        <w:t>SHT31_Read_Temp_Hum</w:t>
      </w:r>
      <w:r w:rsidRPr="00641176">
        <w:rPr>
          <w:rFonts w:eastAsia="Calibri"/>
          <w:sz w:val="28"/>
          <w:szCs w:val="28"/>
        </w:rPr>
        <w:t>(</w:t>
      </w:r>
      <w:r w:rsidRPr="00641176">
        <w:rPr>
          <w:rFonts w:eastAsia="Calibri"/>
          <w:b/>
          <w:bCs/>
          <w:sz w:val="28"/>
          <w:szCs w:val="28"/>
        </w:rPr>
        <w:t>float</w:t>
      </w:r>
      <w:r w:rsidRPr="00641176">
        <w:rPr>
          <w:rFonts w:eastAsia="Calibri"/>
          <w:sz w:val="28"/>
          <w:szCs w:val="28"/>
        </w:rPr>
        <w:t xml:space="preserve"> *temperature, </w:t>
      </w:r>
      <w:r w:rsidRPr="00641176">
        <w:rPr>
          <w:rFonts w:eastAsia="Calibri"/>
          <w:b/>
          <w:bCs/>
          <w:sz w:val="28"/>
          <w:szCs w:val="28"/>
        </w:rPr>
        <w:t>float</w:t>
      </w:r>
      <w:r w:rsidRPr="00641176">
        <w:rPr>
          <w:rFonts w:eastAsia="Calibri"/>
          <w:sz w:val="28"/>
          <w:szCs w:val="28"/>
        </w:rPr>
        <w:t xml:space="preserve"> *humidity</w:t>
      </w:r>
      <w:r w:rsidRPr="00641176">
        <w:rPr>
          <w:rFonts w:eastAsia="Calibri"/>
          <w:sz w:val="28"/>
          <w:szCs w:val="28"/>
          <w:lang w:val="vi-VN"/>
        </w:rPr>
        <w:t>)</w:t>
      </w:r>
      <w:r>
        <w:rPr>
          <w:rFonts w:eastAsia="Calibri"/>
          <w:sz w:val="28"/>
          <w:szCs w:val="28"/>
          <w:lang w:val="vi-VN"/>
        </w:rPr>
        <w:t xml:space="preserve"> để đọc cảm biến SHT31.</w:t>
      </w:r>
    </w:p>
    <w:p w14:paraId="75052822" w14:textId="2A5AABEE" w:rsidR="00641176" w:rsidRPr="00641176" w:rsidRDefault="00CE3EE1" w:rsidP="000325C7">
      <w:pPr>
        <w:spacing w:line="360" w:lineRule="auto"/>
        <w:ind w:left="360" w:firstLine="360"/>
        <w:jc w:val="both"/>
        <w:rPr>
          <w:rFonts w:eastAsia="Calibri"/>
          <w:sz w:val="28"/>
          <w:szCs w:val="28"/>
          <w:lang w:val="en-US"/>
        </w:rPr>
      </w:pPr>
      <w:r>
        <w:rPr>
          <w:rFonts w:eastAsia="Calibri"/>
          <w:sz w:val="28"/>
          <w:szCs w:val="28"/>
          <w:lang w:val="vi-VN"/>
        </w:rPr>
        <w:t>-</w:t>
      </w:r>
      <w:r w:rsidR="00641176" w:rsidRPr="00641176">
        <w:rPr>
          <w:rFonts w:eastAsia="Calibri"/>
          <w:sz w:val="28"/>
          <w:szCs w:val="28"/>
          <w:lang w:val="en-US"/>
        </w:rPr>
        <w:t xml:space="preserve"> </w:t>
      </w:r>
      <w:r w:rsidR="00641176" w:rsidRPr="00641176">
        <w:rPr>
          <w:rFonts w:eastAsia="Calibri"/>
          <w:sz w:val="28"/>
          <w:szCs w:val="28"/>
          <w:u w:val="single"/>
          <w:lang w:val="en-US"/>
        </w:rPr>
        <w:t>Gửi</w:t>
      </w:r>
      <w:r w:rsidR="00641176" w:rsidRPr="00641176">
        <w:rPr>
          <w:rFonts w:eastAsia="Calibri"/>
          <w:sz w:val="28"/>
          <w:szCs w:val="28"/>
          <w:lang w:val="en-US"/>
        </w:rPr>
        <w:t xml:space="preserve"> </w:t>
      </w:r>
      <w:r w:rsidR="00641176" w:rsidRPr="00641176">
        <w:rPr>
          <w:rFonts w:eastAsia="Calibri"/>
          <w:sz w:val="28"/>
          <w:szCs w:val="28"/>
          <w:u w:val="single"/>
          <w:lang w:val="en-US"/>
        </w:rPr>
        <w:t>lệnh</w:t>
      </w:r>
      <w:r w:rsidR="00641176" w:rsidRPr="00641176">
        <w:rPr>
          <w:rFonts w:eastAsia="Calibri"/>
          <w:sz w:val="28"/>
          <w:szCs w:val="28"/>
          <w:lang w:val="en-US"/>
        </w:rPr>
        <w:t xml:space="preserve"> </w:t>
      </w:r>
      <w:r w:rsidR="00641176" w:rsidRPr="00641176">
        <w:rPr>
          <w:rFonts w:eastAsia="Calibri"/>
          <w:sz w:val="28"/>
          <w:szCs w:val="28"/>
          <w:u w:val="single"/>
          <w:lang w:val="en-US"/>
        </w:rPr>
        <w:t>đo</w:t>
      </w:r>
    </w:p>
    <w:p w14:paraId="61E1844E" w14:textId="77777777" w:rsidR="00641176" w:rsidRPr="00641176" w:rsidRDefault="00641176" w:rsidP="00641176">
      <w:pPr>
        <w:spacing w:line="360" w:lineRule="auto"/>
        <w:ind w:left="360"/>
        <w:jc w:val="both"/>
        <w:rPr>
          <w:rFonts w:eastAsia="Calibri"/>
          <w:sz w:val="28"/>
          <w:szCs w:val="28"/>
          <w:lang w:val="en-US"/>
        </w:rPr>
      </w:pPr>
      <w:r w:rsidRPr="00641176">
        <w:rPr>
          <w:rFonts w:eastAsia="Calibri"/>
          <w:sz w:val="28"/>
          <w:szCs w:val="28"/>
          <w:lang w:val="en-US"/>
        </w:rPr>
        <w:t xml:space="preserve">    </w:t>
      </w:r>
      <w:r w:rsidRPr="00641176">
        <w:rPr>
          <w:rFonts w:eastAsia="Calibri"/>
          <w:b/>
          <w:bCs/>
          <w:sz w:val="28"/>
          <w:szCs w:val="28"/>
          <w:lang w:val="en-US"/>
        </w:rPr>
        <w:t>HAL_I2C_Master_Transmit</w:t>
      </w:r>
      <w:r w:rsidRPr="00641176">
        <w:rPr>
          <w:rFonts w:eastAsia="Calibri"/>
          <w:sz w:val="28"/>
          <w:szCs w:val="28"/>
          <w:lang w:val="en-US"/>
        </w:rPr>
        <w:t>(&amp;hi2c1, SHT31_ADDRESS, cmd, 2, HAL_MAX_DELAY);</w:t>
      </w:r>
    </w:p>
    <w:p w14:paraId="033905B7" w14:textId="6F090053" w:rsidR="00641176" w:rsidRPr="00641176" w:rsidRDefault="00641176" w:rsidP="000325C7">
      <w:pPr>
        <w:spacing w:line="360" w:lineRule="auto"/>
        <w:jc w:val="both"/>
        <w:rPr>
          <w:rFonts w:eastAsia="Calibri"/>
          <w:sz w:val="28"/>
          <w:szCs w:val="28"/>
          <w:lang w:val="en-US"/>
        </w:rPr>
      </w:pPr>
      <w:r w:rsidRPr="00641176">
        <w:rPr>
          <w:rFonts w:eastAsia="Calibri"/>
          <w:sz w:val="28"/>
          <w:szCs w:val="28"/>
          <w:lang w:val="en-US"/>
        </w:rPr>
        <w:t xml:space="preserve">    </w:t>
      </w:r>
      <w:r w:rsidR="000325C7">
        <w:rPr>
          <w:rFonts w:eastAsia="Calibri"/>
          <w:sz w:val="28"/>
          <w:szCs w:val="28"/>
          <w:lang w:val="vi-VN"/>
        </w:rPr>
        <w:tab/>
      </w:r>
      <w:r w:rsidR="00CE3EE1">
        <w:rPr>
          <w:rFonts w:eastAsia="Calibri"/>
          <w:sz w:val="28"/>
          <w:szCs w:val="28"/>
          <w:lang w:val="vi-VN"/>
        </w:rPr>
        <w:t>-</w:t>
      </w:r>
      <w:r w:rsidRPr="00641176">
        <w:rPr>
          <w:rFonts w:eastAsia="Calibri"/>
          <w:sz w:val="28"/>
          <w:szCs w:val="28"/>
          <w:lang w:val="en-US"/>
        </w:rPr>
        <w:t xml:space="preserve"> </w:t>
      </w:r>
      <w:r w:rsidR="000325C7">
        <w:rPr>
          <w:rFonts w:eastAsia="Calibri"/>
          <w:sz w:val="28"/>
          <w:szCs w:val="28"/>
          <w:lang w:val="en-US"/>
        </w:rPr>
        <w:t>Đọ</w:t>
      </w:r>
      <w:r w:rsidRPr="00641176">
        <w:rPr>
          <w:rFonts w:eastAsia="Calibri"/>
          <w:sz w:val="28"/>
          <w:szCs w:val="28"/>
          <w:lang w:val="en-US"/>
        </w:rPr>
        <w:t xml:space="preserve">c </w:t>
      </w:r>
      <w:r w:rsidRPr="00641176">
        <w:rPr>
          <w:rFonts w:eastAsia="Calibri"/>
          <w:sz w:val="28"/>
          <w:szCs w:val="28"/>
          <w:u w:val="single"/>
          <w:lang w:val="en-US"/>
        </w:rPr>
        <w:t>dữ</w:t>
      </w:r>
      <w:r w:rsidRPr="00641176">
        <w:rPr>
          <w:rFonts w:eastAsia="Calibri"/>
          <w:sz w:val="28"/>
          <w:szCs w:val="28"/>
          <w:lang w:val="en-US"/>
        </w:rPr>
        <w:t xml:space="preserve"> </w:t>
      </w:r>
      <w:r w:rsidRPr="00641176">
        <w:rPr>
          <w:rFonts w:eastAsia="Calibri"/>
          <w:sz w:val="28"/>
          <w:szCs w:val="28"/>
          <w:u w:val="single"/>
          <w:lang w:val="en-US"/>
        </w:rPr>
        <w:t>liệu</w:t>
      </w:r>
    </w:p>
    <w:p w14:paraId="79D0CBDA" w14:textId="348A7DEF" w:rsidR="00641176" w:rsidRPr="00641176" w:rsidRDefault="00641176" w:rsidP="000325C7">
      <w:pPr>
        <w:spacing w:line="360" w:lineRule="auto"/>
        <w:ind w:left="360"/>
        <w:jc w:val="both"/>
        <w:rPr>
          <w:rFonts w:eastAsia="Calibri"/>
          <w:sz w:val="28"/>
          <w:szCs w:val="28"/>
          <w:lang w:val="vi-VN"/>
        </w:rPr>
      </w:pPr>
      <w:r w:rsidRPr="00641176">
        <w:rPr>
          <w:rFonts w:eastAsia="Calibri"/>
          <w:sz w:val="28"/>
          <w:szCs w:val="28"/>
          <w:lang w:val="en-US"/>
        </w:rPr>
        <w:t xml:space="preserve">    </w:t>
      </w:r>
      <w:r w:rsidRPr="00641176">
        <w:rPr>
          <w:rFonts w:eastAsia="Calibri"/>
          <w:b/>
          <w:bCs/>
          <w:sz w:val="28"/>
          <w:szCs w:val="28"/>
          <w:lang w:val="en-US"/>
        </w:rPr>
        <w:t>HAL_I2C_Master_Receive</w:t>
      </w:r>
      <w:r w:rsidRPr="00641176">
        <w:rPr>
          <w:rFonts w:eastAsia="Calibri"/>
          <w:sz w:val="28"/>
          <w:szCs w:val="28"/>
          <w:lang w:val="en-US"/>
        </w:rPr>
        <w:t>(&amp;hi2c1, SHT31_ADDRESS, data, 6, HAL_MAX_DELAY);</w:t>
      </w:r>
    </w:p>
    <w:p w14:paraId="5A295198" w14:textId="002B8678" w:rsidR="00641176" w:rsidRPr="00641176" w:rsidRDefault="00CE3EE1" w:rsidP="000325C7">
      <w:pPr>
        <w:spacing w:line="360" w:lineRule="auto"/>
        <w:ind w:left="360" w:firstLine="360"/>
        <w:jc w:val="both"/>
        <w:rPr>
          <w:rFonts w:eastAsia="Calibri"/>
          <w:sz w:val="28"/>
          <w:szCs w:val="28"/>
          <w:lang w:val="en-US"/>
        </w:rPr>
      </w:pPr>
      <w:r>
        <w:rPr>
          <w:rFonts w:eastAsia="Calibri"/>
          <w:sz w:val="28"/>
          <w:szCs w:val="28"/>
          <w:lang w:val="vi-VN"/>
        </w:rPr>
        <w:t>-</w:t>
      </w:r>
      <w:r w:rsidR="00641176" w:rsidRPr="00641176">
        <w:rPr>
          <w:rFonts w:eastAsia="Calibri"/>
          <w:sz w:val="28"/>
          <w:szCs w:val="28"/>
          <w:lang w:val="en-US"/>
        </w:rPr>
        <w:t xml:space="preserve"> </w:t>
      </w:r>
      <w:r w:rsidR="00641176" w:rsidRPr="00641176">
        <w:rPr>
          <w:rFonts w:eastAsia="Calibri"/>
          <w:sz w:val="28"/>
          <w:szCs w:val="28"/>
          <w:u w:val="single"/>
          <w:lang w:val="en-US"/>
        </w:rPr>
        <w:t>Tính</w:t>
      </w:r>
      <w:r w:rsidR="00641176" w:rsidRPr="00641176">
        <w:rPr>
          <w:rFonts w:eastAsia="Calibri"/>
          <w:sz w:val="28"/>
          <w:szCs w:val="28"/>
          <w:lang w:val="en-US"/>
        </w:rPr>
        <w:t xml:space="preserve"> </w:t>
      </w:r>
      <w:r w:rsidR="00641176" w:rsidRPr="00641176">
        <w:rPr>
          <w:rFonts w:eastAsia="Calibri"/>
          <w:sz w:val="28"/>
          <w:szCs w:val="28"/>
          <w:u w:val="single"/>
          <w:lang w:val="en-US"/>
        </w:rPr>
        <w:t>toán</w:t>
      </w:r>
      <w:r w:rsidR="00641176" w:rsidRPr="00641176">
        <w:rPr>
          <w:rFonts w:eastAsia="Calibri"/>
          <w:sz w:val="28"/>
          <w:szCs w:val="28"/>
          <w:lang w:val="en-US"/>
        </w:rPr>
        <w:t xml:space="preserve"> </w:t>
      </w:r>
      <w:r w:rsidR="00641176" w:rsidRPr="00641176">
        <w:rPr>
          <w:rFonts w:eastAsia="Calibri"/>
          <w:sz w:val="28"/>
          <w:szCs w:val="28"/>
          <w:u w:val="single"/>
          <w:lang w:val="en-US"/>
        </w:rPr>
        <w:t>nhiệt</w:t>
      </w:r>
      <w:r w:rsidR="00641176" w:rsidRPr="00641176">
        <w:rPr>
          <w:rFonts w:eastAsia="Calibri"/>
          <w:sz w:val="28"/>
          <w:szCs w:val="28"/>
          <w:lang w:val="en-US"/>
        </w:rPr>
        <w:t xml:space="preserve"> </w:t>
      </w:r>
      <w:r w:rsidR="00641176" w:rsidRPr="00641176">
        <w:rPr>
          <w:rFonts w:eastAsia="Calibri"/>
          <w:sz w:val="28"/>
          <w:szCs w:val="28"/>
          <w:u w:val="single"/>
          <w:lang w:val="en-US"/>
        </w:rPr>
        <w:t>độ</w:t>
      </w:r>
    </w:p>
    <w:p w14:paraId="7E2C2788" w14:textId="77777777" w:rsidR="00641176" w:rsidRPr="00641176" w:rsidRDefault="00641176" w:rsidP="00641176">
      <w:pPr>
        <w:spacing w:line="360" w:lineRule="auto"/>
        <w:ind w:left="360"/>
        <w:jc w:val="both"/>
        <w:rPr>
          <w:rFonts w:eastAsia="Calibri"/>
          <w:sz w:val="28"/>
          <w:szCs w:val="28"/>
          <w:lang w:val="en-US"/>
        </w:rPr>
      </w:pPr>
      <w:r w:rsidRPr="00641176">
        <w:rPr>
          <w:rFonts w:eastAsia="Calibri"/>
          <w:sz w:val="28"/>
          <w:szCs w:val="28"/>
          <w:lang w:val="en-US"/>
        </w:rPr>
        <w:t xml:space="preserve">    </w:t>
      </w:r>
      <w:r w:rsidRPr="00641176">
        <w:rPr>
          <w:rFonts w:eastAsia="Calibri"/>
          <w:b/>
          <w:bCs/>
          <w:sz w:val="28"/>
          <w:szCs w:val="28"/>
          <w:lang w:val="en-US"/>
        </w:rPr>
        <w:t>uint16_t</w:t>
      </w:r>
      <w:r w:rsidRPr="00641176">
        <w:rPr>
          <w:rFonts w:eastAsia="Calibri"/>
          <w:sz w:val="28"/>
          <w:szCs w:val="28"/>
          <w:lang w:val="en-US"/>
        </w:rPr>
        <w:t xml:space="preserve"> raw_temp = (data[0] &lt;&lt; 8) | data[1];</w:t>
      </w:r>
    </w:p>
    <w:p w14:paraId="2A824CA1" w14:textId="0863CF49" w:rsidR="00641176" w:rsidRPr="00641176" w:rsidRDefault="00641176" w:rsidP="000325C7">
      <w:pPr>
        <w:spacing w:line="360" w:lineRule="auto"/>
        <w:ind w:left="360"/>
        <w:jc w:val="both"/>
        <w:rPr>
          <w:rFonts w:eastAsia="Calibri"/>
          <w:sz w:val="28"/>
          <w:szCs w:val="28"/>
          <w:lang w:val="vi-VN"/>
        </w:rPr>
      </w:pPr>
      <w:r w:rsidRPr="00641176">
        <w:rPr>
          <w:rFonts w:eastAsia="Calibri"/>
          <w:sz w:val="28"/>
          <w:szCs w:val="28"/>
          <w:lang w:val="en-US"/>
        </w:rPr>
        <w:t xml:space="preserve">    *temperature = -45 + (175 * (</w:t>
      </w:r>
      <w:r w:rsidRPr="00641176">
        <w:rPr>
          <w:rFonts w:eastAsia="Calibri"/>
          <w:b/>
          <w:bCs/>
          <w:sz w:val="28"/>
          <w:szCs w:val="28"/>
          <w:lang w:val="en-US"/>
        </w:rPr>
        <w:t>float</w:t>
      </w:r>
      <w:r w:rsidRPr="00641176">
        <w:rPr>
          <w:rFonts w:eastAsia="Calibri"/>
          <w:sz w:val="28"/>
          <w:szCs w:val="28"/>
          <w:lang w:val="en-US"/>
        </w:rPr>
        <w:t>)raw_temp / 65535.0);</w:t>
      </w:r>
    </w:p>
    <w:p w14:paraId="63C27EA6" w14:textId="6788F3C3" w:rsidR="00641176" w:rsidRPr="00641176" w:rsidRDefault="00641176" w:rsidP="00641176">
      <w:pPr>
        <w:spacing w:line="360" w:lineRule="auto"/>
        <w:ind w:left="360"/>
        <w:jc w:val="both"/>
        <w:rPr>
          <w:rFonts w:eastAsia="Calibri"/>
          <w:sz w:val="28"/>
          <w:szCs w:val="28"/>
          <w:lang w:val="en-US"/>
        </w:rPr>
      </w:pPr>
      <w:r w:rsidRPr="00641176">
        <w:rPr>
          <w:rFonts w:eastAsia="Calibri"/>
          <w:sz w:val="28"/>
          <w:szCs w:val="28"/>
          <w:lang w:val="en-US"/>
        </w:rPr>
        <w:t xml:space="preserve">    </w:t>
      </w:r>
      <w:r w:rsidR="00CE3EE1">
        <w:rPr>
          <w:rFonts w:eastAsia="Calibri"/>
          <w:sz w:val="28"/>
          <w:szCs w:val="28"/>
          <w:lang w:val="vi-VN"/>
        </w:rPr>
        <w:t>-</w:t>
      </w:r>
      <w:r w:rsidRPr="00641176">
        <w:rPr>
          <w:rFonts w:eastAsia="Calibri"/>
          <w:sz w:val="28"/>
          <w:szCs w:val="28"/>
          <w:lang w:val="en-US"/>
        </w:rPr>
        <w:t xml:space="preserve"> </w:t>
      </w:r>
      <w:r w:rsidRPr="00641176">
        <w:rPr>
          <w:rFonts w:eastAsia="Calibri"/>
          <w:sz w:val="28"/>
          <w:szCs w:val="28"/>
          <w:u w:val="single"/>
          <w:lang w:val="en-US"/>
        </w:rPr>
        <w:t>Tính</w:t>
      </w:r>
      <w:r w:rsidRPr="00641176">
        <w:rPr>
          <w:rFonts w:eastAsia="Calibri"/>
          <w:sz w:val="28"/>
          <w:szCs w:val="28"/>
          <w:lang w:val="en-US"/>
        </w:rPr>
        <w:t xml:space="preserve"> </w:t>
      </w:r>
      <w:r w:rsidRPr="00641176">
        <w:rPr>
          <w:rFonts w:eastAsia="Calibri"/>
          <w:sz w:val="28"/>
          <w:szCs w:val="28"/>
          <w:u w:val="single"/>
          <w:lang w:val="en-US"/>
        </w:rPr>
        <w:t>toán</w:t>
      </w:r>
      <w:r w:rsidRPr="00641176">
        <w:rPr>
          <w:rFonts w:eastAsia="Calibri"/>
          <w:sz w:val="28"/>
          <w:szCs w:val="28"/>
          <w:lang w:val="en-US"/>
        </w:rPr>
        <w:t xml:space="preserve"> </w:t>
      </w:r>
      <w:r w:rsidRPr="00641176">
        <w:rPr>
          <w:rFonts w:eastAsia="Calibri"/>
          <w:sz w:val="28"/>
          <w:szCs w:val="28"/>
          <w:u w:val="single"/>
          <w:lang w:val="en-US"/>
        </w:rPr>
        <w:t>độ</w:t>
      </w:r>
      <w:r w:rsidRPr="00641176">
        <w:rPr>
          <w:rFonts w:eastAsia="Calibri"/>
          <w:sz w:val="28"/>
          <w:szCs w:val="28"/>
          <w:lang w:val="en-US"/>
        </w:rPr>
        <w:t xml:space="preserve"> </w:t>
      </w:r>
      <w:r w:rsidRPr="00641176">
        <w:rPr>
          <w:rFonts w:eastAsia="Calibri"/>
          <w:sz w:val="28"/>
          <w:szCs w:val="28"/>
          <w:u w:val="single"/>
          <w:lang w:val="en-US"/>
        </w:rPr>
        <w:t>ẩm</w:t>
      </w:r>
    </w:p>
    <w:p w14:paraId="37818F0E" w14:textId="77777777" w:rsidR="00641176" w:rsidRPr="00641176" w:rsidRDefault="00641176" w:rsidP="00641176">
      <w:pPr>
        <w:spacing w:line="360" w:lineRule="auto"/>
        <w:ind w:left="360"/>
        <w:jc w:val="both"/>
        <w:rPr>
          <w:rFonts w:eastAsia="Calibri"/>
          <w:sz w:val="28"/>
          <w:szCs w:val="28"/>
          <w:lang w:val="en-US"/>
        </w:rPr>
      </w:pPr>
      <w:r w:rsidRPr="00641176">
        <w:rPr>
          <w:rFonts w:eastAsia="Calibri"/>
          <w:sz w:val="28"/>
          <w:szCs w:val="28"/>
          <w:lang w:val="en-US"/>
        </w:rPr>
        <w:t xml:space="preserve">    </w:t>
      </w:r>
      <w:r w:rsidRPr="00641176">
        <w:rPr>
          <w:rFonts w:eastAsia="Calibri"/>
          <w:b/>
          <w:bCs/>
          <w:sz w:val="28"/>
          <w:szCs w:val="28"/>
          <w:lang w:val="en-US"/>
        </w:rPr>
        <w:t>uint16_t</w:t>
      </w:r>
      <w:r w:rsidRPr="00641176">
        <w:rPr>
          <w:rFonts w:eastAsia="Calibri"/>
          <w:sz w:val="28"/>
          <w:szCs w:val="28"/>
          <w:lang w:val="en-US"/>
        </w:rPr>
        <w:t xml:space="preserve"> raw_humidity = (data[3] &lt;&lt; 8) | data[4];</w:t>
      </w:r>
    </w:p>
    <w:p w14:paraId="0059E362" w14:textId="77777777" w:rsidR="00641176" w:rsidRPr="00641176" w:rsidRDefault="00641176" w:rsidP="00641176">
      <w:pPr>
        <w:spacing w:line="360" w:lineRule="auto"/>
        <w:ind w:left="360"/>
        <w:jc w:val="both"/>
        <w:rPr>
          <w:rFonts w:eastAsia="Calibri"/>
          <w:sz w:val="28"/>
          <w:szCs w:val="28"/>
          <w:lang w:val="en-US"/>
        </w:rPr>
      </w:pPr>
      <w:r w:rsidRPr="00641176">
        <w:rPr>
          <w:rFonts w:eastAsia="Calibri"/>
          <w:sz w:val="28"/>
          <w:szCs w:val="28"/>
          <w:lang w:val="en-US"/>
        </w:rPr>
        <w:t xml:space="preserve">    *humidity = 100 * (</w:t>
      </w:r>
      <w:r w:rsidRPr="00641176">
        <w:rPr>
          <w:rFonts w:eastAsia="Calibri"/>
          <w:b/>
          <w:bCs/>
          <w:sz w:val="28"/>
          <w:szCs w:val="28"/>
          <w:lang w:val="en-US"/>
        </w:rPr>
        <w:t>float</w:t>
      </w:r>
      <w:r w:rsidRPr="00641176">
        <w:rPr>
          <w:rFonts w:eastAsia="Calibri"/>
          <w:sz w:val="28"/>
          <w:szCs w:val="28"/>
          <w:lang w:val="en-US"/>
        </w:rPr>
        <w:t>)raw_humidity / 65535.0;</w:t>
      </w:r>
    </w:p>
    <w:p w14:paraId="092E2E5B" w14:textId="77777777" w:rsidR="00641176" w:rsidRPr="00641176" w:rsidRDefault="00641176" w:rsidP="00641176">
      <w:pPr>
        <w:spacing w:line="360" w:lineRule="auto"/>
        <w:ind w:left="360"/>
        <w:jc w:val="both"/>
        <w:rPr>
          <w:rFonts w:eastAsia="Calibri"/>
          <w:sz w:val="28"/>
          <w:szCs w:val="28"/>
          <w:lang w:val="vi-VN"/>
        </w:rPr>
      </w:pPr>
    </w:p>
    <w:p w14:paraId="130B9AD0" w14:textId="1F20853A" w:rsidR="00641176" w:rsidRPr="00641176" w:rsidRDefault="00641176" w:rsidP="00641176">
      <w:pPr>
        <w:pStyle w:val="ListParagraph"/>
        <w:numPr>
          <w:ilvl w:val="0"/>
          <w:numId w:val="82"/>
        </w:numPr>
        <w:spacing w:line="360" w:lineRule="auto"/>
        <w:jc w:val="both"/>
        <w:rPr>
          <w:rFonts w:eastAsia="Calibri"/>
          <w:sz w:val="28"/>
          <w:szCs w:val="28"/>
          <w:lang w:val="vi-VN"/>
        </w:rPr>
      </w:pPr>
      <w:r w:rsidRPr="00641176">
        <w:rPr>
          <w:rFonts w:eastAsia="Calibri"/>
          <w:sz w:val="28"/>
          <w:szCs w:val="28"/>
          <w:lang w:val="en-US"/>
        </w:rPr>
        <w:t>Hiển</w:t>
      </w:r>
      <w:r w:rsidRPr="00641176">
        <w:rPr>
          <w:rFonts w:eastAsia="Calibri"/>
          <w:sz w:val="28"/>
          <w:szCs w:val="28"/>
          <w:lang w:val="vi-VN"/>
        </w:rPr>
        <w:t xml:space="preserve"> thị </w:t>
      </w:r>
      <w:r w:rsidR="000325C7">
        <w:rPr>
          <w:rFonts w:eastAsia="Calibri"/>
          <w:sz w:val="28"/>
          <w:szCs w:val="28"/>
          <w:lang w:val="en-US"/>
        </w:rPr>
        <w:t>screen</w:t>
      </w:r>
      <w:r w:rsidR="000325C7">
        <w:rPr>
          <w:rFonts w:eastAsia="Calibri"/>
          <w:sz w:val="28"/>
          <w:szCs w:val="28"/>
          <w:lang w:val="vi-VN"/>
        </w:rPr>
        <w:t>, cảm ứng</w:t>
      </w:r>
    </w:p>
    <w:p w14:paraId="07E831E1" w14:textId="629C910F" w:rsidR="00BE7EDC" w:rsidRDefault="00C1079E" w:rsidP="00C1079E">
      <w:pPr>
        <w:spacing w:line="360" w:lineRule="auto"/>
        <w:ind w:left="360"/>
        <w:rPr>
          <w:rFonts w:eastAsia="Calibri"/>
          <w:bCs/>
          <w:sz w:val="28"/>
          <w:szCs w:val="28"/>
          <w:lang w:val="vi-VN"/>
        </w:rPr>
      </w:pPr>
      <w:r>
        <w:rPr>
          <w:rFonts w:eastAsia="Calibri"/>
          <w:bCs/>
          <w:sz w:val="28"/>
          <w:szCs w:val="28"/>
        </w:rPr>
        <w:t>S</w:t>
      </w:r>
      <w:r w:rsidRPr="00C1079E">
        <w:rPr>
          <w:rFonts w:eastAsia="Calibri"/>
          <w:bCs/>
          <w:sz w:val="28"/>
          <w:szCs w:val="28"/>
        </w:rPr>
        <w:t>ử dụng các hàm và hằng số cụ thể của một thư viện đồ họa LCD</w:t>
      </w:r>
      <w:r>
        <w:rPr>
          <w:rFonts w:eastAsia="Calibri"/>
          <w:bCs/>
          <w:sz w:val="28"/>
          <w:szCs w:val="28"/>
          <w:lang w:val="vi-VN"/>
        </w:rPr>
        <w:t xml:space="preserve"> để hiển thị  màn hình</w:t>
      </w:r>
      <w:r w:rsidRPr="00C1079E">
        <w:rPr>
          <w:rFonts w:eastAsia="Calibri"/>
          <w:bCs/>
          <w:sz w:val="28"/>
          <w:szCs w:val="28"/>
        </w:rPr>
        <w:t>.</w:t>
      </w:r>
    </w:p>
    <w:p w14:paraId="3430E896" w14:textId="71BBB6C0" w:rsidR="00C1079E" w:rsidRPr="00C1079E" w:rsidRDefault="00C1079E" w:rsidP="00C1079E">
      <w:pPr>
        <w:spacing w:line="360" w:lineRule="auto"/>
        <w:ind w:left="360"/>
        <w:rPr>
          <w:rFonts w:eastAsia="Calibri"/>
          <w:bCs/>
          <w:sz w:val="28"/>
          <w:szCs w:val="28"/>
          <w:lang w:val="vi-VN"/>
        </w:rPr>
      </w:pPr>
      <w:r w:rsidRPr="00C1079E">
        <w:rPr>
          <w:rFonts w:eastAsia="Calibri"/>
          <w:b/>
          <w:bCs/>
          <w:sz w:val="28"/>
          <w:szCs w:val="28"/>
          <w:lang w:val="en-US"/>
        </w:rPr>
        <w:t>lcdFillRGB();</w:t>
      </w:r>
    </w:p>
    <w:p w14:paraId="6320BA08" w14:textId="387CD777" w:rsidR="00C1079E" w:rsidRPr="00C1079E" w:rsidRDefault="00C1079E" w:rsidP="00C1079E">
      <w:pPr>
        <w:numPr>
          <w:ilvl w:val="0"/>
          <w:numId w:val="83"/>
        </w:numPr>
        <w:spacing w:line="360" w:lineRule="auto"/>
        <w:rPr>
          <w:rFonts w:eastAsia="Calibri"/>
          <w:bCs/>
          <w:sz w:val="28"/>
          <w:szCs w:val="28"/>
          <w:lang w:val="en-US"/>
        </w:rPr>
      </w:pPr>
      <w:r w:rsidRPr="00C1079E">
        <w:rPr>
          <w:rFonts w:eastAsia="Calibri"/>
          <w:bCs/>
          <w:sz w:val="28"/>
          <w:szCs w:val="28"/>
          <w:lang w:val="en-US"/>
        </w:rPr>
        <w:t xml:space="preserve">Dòng này tô màu nền của màn hình </w:t>
      </w:r>
      <w:r>
        <w:rPr>
          <w:rFonts w:eastAsia="Calibri"/>
          <w:bCs/>
          <w:sz w:val="28"/>
          <w:szCs w:val="28"/>
          <w:lang w:val="en-US"/>
        </w:rPr>
        <w:t>LCD</w:t>
      </w:r>
      <w:r>
        <w:rPr>
          <w:rFonts w:eastAsia="Calibri"/>
          <w:bCs/>
          <w:sz w:val="28"/>
          <w:szCs w:val="28"/>
          <w:lang w:val="vi-VN"/>
        </w:rPr>
        <w:t>,</w:t>
      </w:r>
      <w:r w:rsidRPr="00C1079E">
        <w:rPr>
          <w:rFonts w:eastAsia="Calibri"/>
          <w:bCs/>
          <w:sz w:val="28"/>
          <w:szCs w:val="28"/>
          <w:lang w:val="en-US"/>
        </w:rPr>
        <w:t>thường được sử dụng để xóa màn hình hoặc thay đổi màu nền.</w:t>
      </w:r>
    </w:p>
    <w:p w14:paraId="798DB42C" w14:textId="6A7DA8A5" w:rsidR="00C1079E" w:rsidRPr="00C1079E" w:rsidRDefault="00C1079E" w:rsidP="00C1079E">
      <w:pPr>
        <w:spacing w:line="360" w:lineRule="auto"/>
        <w:ind w:left="360"/>
        <w:rPr>
          <w:rFonts w:eastAsia="Calibri"/>
          <w:bCs/>
          <w:sz w:val="28"/>
          <w:szCs w:val="28"/>
          <w:lang w:val="vi-VN"/>
        </w:rPr>
      </w:pPr>
      <w:r w:rsidRPr="00C1079E">
        <w:rPr>
          <w:rFonts w:eastAsia="Calibri"/>
          <w:b/>
          <w:bCs/>
          <w:sz w:val="28"/>
          <w:szCs w:val="28"/>
          <w:lang w:val="en-US"/>
        </w:rPr>
        <w:t>lcdFillRoundRect(60, 25,120, 60, 10, COLOR_GREEN);</w:t>
      </w:r>
    </w:p>
    <w:p w14:paraId="4C45F212" w14:textId="77777777" w:rsidR="00C1079E" w:rsidRPr="00C1079E" w:rsidRDefault="00C1079E" w:rsidP="00C1079E">
      <w:pPr>
        <w:numPr>
          <w:ilvl w:val="0"/>
          <w:numId w:val="84"/>
        </w:numPr>
        <w:spacing w:line="360" w:lineRule="auto"/>
        <w:rPr>
          <w:rFonts w:eastAsia="Calibri"/>
          <w:bCs/>
          <w:sz w:val="28"/>
          <w:szCs w:val="28"/>
          <w:lang w:val="en-US"/>
        </w:rPr>
      </w:pPr>
      <w:r w:rsidRPr="00C1079E">
        <w:rPr>
          <w:rFonts w:eastAsia="Calibri"/>
          <w:bCs/>
          <w:sz w:val="28"/>
          <w:szCs w:val="28"/>
          <w:lang w:val="en-US"/>
        </w:rPr>
        <w:lastRenderedPageBreak/>
        <w:t>Vẽ một hình chữ nhật tròn góc màu xanh lá cây (COLOR_GREEN) trên màn hình.</w:t>
      </w:r>
    </w:p>
    <w:p w14:paraId="32648092" w14:textId="77777777" w:rsidR="00C1079E" w:rsidRPr="00C1079E" w:rsidRDefault="00C1079E" w:rsidP="00C1079E">
      <w:pPr>
        <w:numPr>
          <w:ilvl w:val="0"/>
          <w:numId w:val="84"/>
        </w:numPr>
        <w:spacing w:line="360" w:lineRule="auto"/>
        <w:rPr>
          <w:rFonts w:eastAsia="Calibri"/>
          <w:bCs/>
          <w:sz w:val="28"/>
          <w:szCs w:val="28"/>
          <w:lang w:val="en-US"/>
        </w:rPr>
      </w:pPr>
      <w:r w:rsidRPr="00C1079E">
        <w:rPr>
          <w:rFonts w:eastAsia="Calibri"/>
          <w:bCs/>
          <w:sz w:val="28"/>
          <w:szCs w:val="28"/>
          <w:lang w:val="en-US"/>
        </w:rPr>
        <w:t xml:space="preserve">Các tham số: </w:t>
      </w:r>
    </w:p>
    <w:p w14:paraId="54A52752" w14:textId="77777777" w:rsidR="00C1079E" w:rsidRPr="00C1079E" w:rsidRDefault="00C1079E" w:rsidP="00C1079E">
      <w:pPr>
        <w:numPr>
          <w:ilvl w:val="1"/>
          <w:numId w:val="84"/>
        </w:numPr>
        <w:spacing w:line="360" w:lineRule="auto"/>
        <w:rPr>
          <w:rFonts w:eastAsia="Calibri"/>
          <w:bCs/>
          <w:sz w:val="28"/>
          <w:szCs w:val="28"/>
          <w:lang w:val="en-US"/>
        </w:rPr>
      </w:pPr>
      <w:r w:rsidRPr="00C1079E">
        <w:rPr>
          <w:rFonts w:eastAsia="Calibri"/>
          <w:bCs/>
          <w:sz w:val="28"/>
          <w:szCs w:val="28"/>
          <w:lang w:val="en-US"/>
        </w:rPr>
        <w:t>60, 25: Tọa độ x, y của góc trên bên trái hình chữ nhật.</w:t>
      </w:r>
    </w:p>
    <w:p w14:paraId="5EE25D2A" w14:textId="77777777" w:rsidR="00C1079E" w:rsidRPr="00C1079E" w:rsidRDefault="00C1079E" w:rsidP="00C1079E">
      <w:pPr>
        <w:numPr>
          <w:ilvl w:val="1"/>
          <w:numId w:val="84"/>
        </w:numPr>
        <w:spacing w:line="360" w:lineRule="auto"/>
        <w:rPr>
          <w:rFonts w:eastAsia="Calibri"/>
          <w:bCs/>
          <w:sz w:val="28"/>
          <w:szCs w:val="28"/>
          <w:lang w:val="en-US"/>
        </w:rPr>
      </w:pPr>
      <w:r w:rsidRPr="00C1079E">
        <w:rPr>
          <w:rFonts w:eastAsia="Calibri"/>
          <w:bCs/>
          <w:sz w:val="28"/>
          <w:szCs w:val="28"/>
          <w:lang w:val="en-US"/>
        </w:rPr>
        <w:t>120, 60: Chiều rộng và chiều cao của hình chữ nhật.</w:t>
      </w:r>
    </w:p>
    <w:p w14:paraId="2D1CEF13" w14:textId="77777777" w:rsidR="00C1079E" w:rsidRPr="00C1079E" w:rsidRDefault="00C1079E" w:rsidP="00C1079E">
      <w:pPr>
        <w:numPr>
          <w:ilvl w:val="1"/>
          <w:numId w:val="84"/>
        </w:numPr>
        <w:spacing w:line="360" w:lineRule="auto"/>
        <w:rPr>
          <w:rFonts w:eastAsia="Calibri"/>
          <w:bCs/>
          <w:sz w:val="28"/>
          <w:szCs w:val="28"/>
          <w:lang w:val="en-US"/>
        </w:rPr>
      </w:pPr>
      <w:r w:rsidRPr="00C1079E">
        <w:rPr>
          <w:rFonts w:eastAsia="Calibri"/>
          <w:bCs/>
          <w:sz w:val="28"/>
          <w:szCs w:val="28"/>
          <w:lang w:val="en-US"/>
        </w:rPr>
        <w:t>10: Bán kính của góc tròn.</w:t>
      </w:r>
    </w:p>
    <w:p w14:paraId="4A0C6513" w14:textId="49BB5BA7" w:rsidR="00C1079E" w:rsidRPr="00C1079E" w:rsidRDefault="00C1079E" w:rsidP="00C1079E">
      <w:pPr>
        <w:spacing w:line="360" w:lineRule="auto"/>
        <w:ind w:left="360"/>
        <w:rPr>
          <w:rFonts w:eastAsia="Calibri"/>
          <w:bCs/>
          <w:sz w:val="28"/>
          <w:szCs w:val="28"/>
          <w:lang w:val="vi-VN"/>
        </w:rPr>
      </w:pPr>
      <w:r w:rsidRPr="00C1079E">
        <w:rPr>
          <w:rFonts w:eastAsia="Calibri"/>
          <w:b/>
          <w:bCs/>
          <w:sz w:val="28"/>
          <w:szCs w:val="28"/>
          <w:lang w:val="en-US"/>
        </w:rPr>
        <w:t>lcdSetCursor(</w:t>
      </w:r>
      <w:r>
        <w:rPr>
          <w:rFonts w:eastAsia="Calibri"/>
          <w:b/>
          <w:bCs/>
          <w:sz w:val="28"/>
          <w:szCs w:val="28"/>
          <w:lang w:val="en-US"/>
        </w:rPr>
        <w:t>x</w:t>
      </w:r>
      <w:r w:rsidRPr="00C1079E">
        <w:rPr>
          <w:rFonts w:eastAsia="Calibri"/>
          <w:b/>
          <w:bCs/>
          <w:sz w:val="28"/>
          <w:szCs w:val="28"/>
          <w:lang w:val="en-US"/>
        </w:rPr>
        <w:t>,</w:t>
      </w:r>
      <w:r>
        <w:rPr>
          <w:rFonts w:eastAsia="Calibri"/>
          <w:b/>
          <w:bCs/>
          <w:sz w:val="28"/>
          <w:szCs w:val="28"/>
          <w:lang w:val="en-US"/>
        </w:rPr>
        <w:t>y</w:t>
      </w:r>
      <w:r w:rsidRPr="00C1079E">
        <w:rPr>
          <w:rFonts w:eastAsia="Calibri"/>
          <w:b/>
          <w:bCs/>
          <w:sz w:val="28"/>
          <w:szCs w:val="28"/>
          <w:lang w:val="en-US"/>
        </w:rPr>
        <w:t>);</w:t>
      </w:r>
    </w:p>
    <w:p w14:paraId="673C7CB9" w14:textId="3DB88B3D" w:rsidR="00C1079E" w:rsidRPr="00C1079E" w:rsidRDefault="00C1079E" w:rsidP="00C1079E">
      <w:pPr>
        <w:numPr>
          <w:ilvl w:val="0"/>
          <w:numId w:val="85"/>
        </w:numPr>
        <w:spacing w:line="360" w:lineRule="auto"/>
        <w:rPr>
          <w:rFonts w:eastAsia="Calibri"/>
          <w:bCs/>
          <w:sz w:val="28"/>
          <w:szCs w:val="28"/>
          <w:lang w:val="en-US"/>
        </w:rPr>
      </w:pPr>
      <w:r w:rsidRPr="00C1079E">
        <w:rPr>
          <w:rFonts w:eastAsia="Calibri"/>
          <w:bCs/>
          <w:sz w:val="28"/>
          <w:szCs w:val="28"/>
          <w:lang w:val="en-US"/>
        </w:rPr>
        <w:t xml:space="preserve">Đặt vị trí con trỏ hiển thị văn bản tại tọa độ </w:t>
      </w:r>
      <w:r>
        <w:rPr>
          <w:rFonts w:eastAsia="Calibri"/>
          <w:bCs/>
          <w:sz w:val="28"/>
          <w:szCs w:val="28"/>
          <w:lang w:val="en-US"/>
        </w:rPr>
        <w:t>x</w:t>
      </w:r>
      <w:r>
        <w:rPr>
          <w:rFonts w:eastAsia="Calibri"/>
          <w:bCs/>
          <w:sz w:val="28"/>
          <w:szCs w:val="28"/>
          <w:lang w:val="vi-VN"/>
        </w:rPr>
        <w:t xml:space="preserve"> và y </w:t>
      </w:r>
      <w:r w:rsidRPr="00C1079E">
        <w:rPr>
          <w:rFonts w:eastAsia="Calibri"/>
          <w:bCs/>
          <w:sz w:val="28"/>
          <w:szCs w:val="28"/>
          <w:lang w:val="en-US"/>
        </w:rPr>
        <w:t xml:space="preserve">trên màn </w:t>
      </w:r>
      <w:r>
        <w:rPr>
          <w:rFonts w:eastAsia="Calibri"/>
          <w:bCs/>
          <w:sz w:val="28"/>
          <w:szCs w:val="28"/>
          <w:lang w:val="en-US"/>
        </w:rPr>
        <w:t>hình</w:t>
      </w:r>
      <w:r>
        <w:rPr>
          <w:rFonts w:eastAsia="Calibri"/>
          <w:bCs/>
          <w:sz w:val="28"/>
          <w:szCs w:val="28"/>
          <w:lang w:val="vi-VN"/>
        </w:rPr>
        <w:t>.</w:t>
      </w:r>
      <w:r w:rsidRPr="00C1079E">
        <w:rPr>
          <w:rFonts w:eastAsia="Calibri"/>
          <w:bCs/>
          <w:sz w:val="28"/>
          <w:szCs w:val="28"/>
          <w:lang w:val="en-US"/>
        </w:rPr>
        <w:t>Các tọa độ này thường được tính toán để văn bản được hiển thị ở vị trí mong muốn trên màn hình.</w:t>
      </w:r>
    </w:p>
    <w:p w14:paraId="1689AFE8" w14:textId="626226F6" w:rsidR="00C1079E" w:rsidRPr="00C1079E" w:rsidRDefault="00C1079E" w:rsidP="00C1079E">
      <w:pPr>
        <w:spacing w:line="360" w:lineRule="auto"/>
        <w:ind w:left="360"/>
        <w:rPr>
          <w:rFonts w:eastAsia="Calibri"/>
          <w:bCs/>
          <w:sz w:val="28"/>
          <w:szCs w:val="28"/>
          <w:lang w:val="vi-VN"/>
        </w:rPr>
      </w:pPr>
      <w:r w:rsidRPr="00C1079E">
        <w:rPr>
          <w:rFonts w:eastAsia="Calibri"/>
          <w:b/>
          <w:bCs/>
          <w:sz w:val="28"/>
          <w:szCs w:val="28"/>
          <w:lang w:val="en-US"/>
        </w:rPr>
        <w:t>lcdSetTextFont(&amp;Font16);</w:t>
      </w:r>
    </w:p>
    <w:p w14:paraId="3B2E23EF" w14:textId="77777777" w:rsidR="00C1079E" w:rsidRPr="00C1079E" w:rsidRDefault="00C1079E" w:rsidP="00C1079E">
      <w:pPr>
        <w:numPr>
          <w:ilvl w:val="0"/>
          <w:numId w:val="86"/>
        </w:numPr>
        <w:spacing w:line="360" w:lineRule="auto"/>
        <w:rPr>
          <w:rFonts w:eastAsia="Calibri"/>
          <w:bCs/>
          <w:sz w:val="28"/>
          <w:szCs w:val="28"/>
          <w:lang w:val="en-US"/>
        </w:rPr>
      </w:pPr>
      <w:r w:rsidRPr="00C1079E">
        <w:rPr>
          <w:rFonts w:eastAsia="Calibri"/>
          <w:bCs/>
          <w:sz w:val="28"/>
          <w:szCs w:val="28"/>
          <w:lang w:val="en-US"/>
        </w:rPr>
        <w:t>Thiết lập font chữ cho văn bản là Font16, tức là sử dụng font chữ có kích thước 16 pixel.</w:t>
      </w:r>
    </w:p>
    <w:p w14:paraId="74255AB1" w14:textId="2ECF50F9" w:rsidR="00C1079E" w:rsidRPr="00C1079E" w:rsidRDefault="00C1079E" w:rsidP="00C1079E">
      <w:pPr>
        <w:spacing w:line="360" w:lineRule="auto"/>
        <w:ind w:left="360"/>
        <w:rPr>
          <w:rFonts w:eastAsia="Calibri"/>
          <w:bCs/>
          <w:sz w:val="28"/>
          <w:szCs w:val="28"/>
          <w:lang w:val="vi-VN"/>
        </w:rPr>
      </w:pPr>
      <w:r w:rsidRPr="00C1079E">
        <w:rPr>
          <w:rFonts w:eastAsia="Calibri"/>
          <w:b/>
          <w:bCs/>
          <w:sz w:val="28"/>
          <w:szCs w:val="28"/>
          <w:lang w:val="en-US"/>
        </w:rPr>
        <w:t>lcdSetTextColor(COLOR_, COLOR_);</w:t>
      </w:r>
    </w:p>
    <w:p w14:paraId="408A4598" w14:textId="4D441B87" w:rsidR="00C1079E" w:rsidRPr="00C1079E" w:rsidRDefault="00C1079E" w:rsidP="004123E0">
      <w:pPr>
        <w:numPr>
          <w:ilvl w:val="0"/>
          <w:numId w:val="87"/>
        </w:numPr>
        <w:spacing w:line="360" w:lineRule="auto"/>
        <w:rPr>
          <w:rFonts w:eastAsia="Calibri"/>
          <w:bCs/>
          <w:sz w:val="28"/>
          <w:szCs w:val="28"/>
          <w:lang w:val="en-US"/>
        </w:rPr>
      </w:pPr>
      <w:r w:rsidRPr="00C1079E">
        <w:rPr>
          <w:rFonts w:eastAsia="Calibri"/>
          <w:bCs/>
          <w:sz w:val="28"/>
          <w:szCs w:val="28"/>
          <w:lang w:val="en-US"/>
        </w:rPr>
        <w:t>Thiết lập màu chữ và màu nền của chữ.Nếu sử dụng màu nền chữ khác với màu nền màn hình, văn bản sẽ được hiển thị với hiệu ứng trong suốt.</w:t>
      </w:r>
    </w:p>
    <w:p w14:paraId="139CB0F0" w14:textId="0D6D2273" w:rsidR="00C1079E" w:rsidRPr="00C1079E" w:rsidRDefault="00C1079E" w:rsidP="00C1079E">
      <w:pPr>
        <w:spacing w:line="360" w:lineRule="auto"/>
        <w:ind w:left="360"/>
        <w:rPr>
          <w:rFonts w:eastAsia="Calibri"/>
          <w:bCs/>
          <w:sz w:val="28"/>
          <w:szCs w:val="28"/>
          <w:lang w:val="vi-VN"/>
        </w:rPr>
      </w:pPr>
      <w:r w:rsidRPr="00C1079E">
        <w:rPr>
          <w:rFonts w:eastAsia="Calibri"/>
          <w:b/>
          <w:bCs/>
          <w:sz w:val="28"/>
          <w:szCs w:val="28"/>
          <w:lang w:val="en-US"/>
        </w:rPr>
        <w:t>lcdPrintf("WEATHER \r\n");</w:t>
      </w:r>
    </w:p>
    <w:p w14:paraId="1962394B" w14:textId="2CBA369C" w:rsidR="00C1079E" w:rsidRPr="004123E0" w:rsidRDefault="00C1079E" w:rsidP="004123E0">
      <w:pPr>
        <w:numPr>
          <w:ilvl w:val="0"/>
          <w:numId w:val="88"/>
        </w:numPr>
        <w:spacing w:line="360" w:lineRule="auto"/>
        <w:rPr>
          <w:rFonts w:eastAsia="Calibri"/>
          <w:bCs/>
          <w:sz w:val="28"/>
          <w:szCs w:val="28"/>
          <w:lang w:val="en-US"/>
        </w:rPr>
      </w:pPr>
      <w:r w:rsidRPr="00C1079E">
        <w:rPr>
          <w:rFonts w:eastAsia="Calibri"/>
          <w:bCs/>
          <w:sz w:val="28"/>
          <w:szCs w:val="28"/>
          <w:lang w:val="en-US"/>
        </w:rPr>
        <w:t>Hiển thị chuỗi văn bản "WEATHER" và xuống dòng (\r\n) tại vị trí con trỏ đã đặt.Hàm lcdPrintf() tương tự như hàm printf() trong ngôn ngữ C, cho phép định dạng và hiển thị chuỗi văn bản trên màn hình LCD.</w:t>
      </w:r>
    </w:p>
    <w:p w14:paraId="44D8F5CF" w14:textId="77777777" w:rsidR="004123E0" w:rsidRDefault="004123E0" w:rsidP="004123E0">
      <w:pPr>
        <w:spacing w:line="360" w:lineRule="auto"/>
        <w:ind w:left="360"/>
        <w:rPr>
          <w:rFonts w:eastAsia="Calibri"/>
          <w:bCs/>
          <w:sz w:val="28"/>
          <w:szCs w:val="28"/>
          <w:lang w:val="vi-VN"/>
        </w:rPr>
      </w:pPr>
      <w:r w:rsidRPr="004123E0">
        <w:rPr>
          <w:rFonts w:eastAsia="Calibri"/>
          <w:b/>
          <w:bCs/>
          <w:sz w:val="28"/>
          <w:szCs w:val="28"/>
        </w:rPr>
        <w:t>Hàm TouchGetCalibratedPoint(&amp;x, &amp;y)</w:t>
      </w:r>
      <w:r>
        <w:rPr>
          <w:rFonts w:eastAsia="Calibri"/>
          <w:b/>
          <w:bCs/>
          <w:sz w:val="28"/>
          <w:szCs w:val="28"/>
          <w:lang w:val="vi-VN"/>
        </w:rPr>
        <w:t>;</w:t>
      </w:r>
      <w:r w:rsidRPr="004123E0">
        <w:rPr>
          <w:rFonts w:eastAsia="Calibri"/>
          <w:bCs/>
          <w:sz w:val="28"/>
          <w:szCs w:val="28"/>
        </w:rPr>
        <w:t xml:space="preserve"> </w:t>
      </w:r>
    </w:p>
    <w:p w14:paraId="37F56269" w14:textId="0A7592BB" w:rsidR="004123E0" w:rsidRPr="004123E0" w:rsidRDefault="004123E0" w:rsidP="004123E0">
      <w:pPr>
        <w:pStyle w:val="ListParagraph"/>
        <w:numPr>
          <w:ilvl w:val="0"/>
          <w:numId w:val="90"/>
        </w:numPr>
        <w:spacing w:line="360" w:lineRule="auto"/>
        <w:rPr>
          <w:rFonts w:eastAsia="Calibri"/>
          <w:bCs/>
          <w:sz w:val="28"/>
          <w:szCs w:val="28"/>
          <w:lang w:val="en-US"/>
        </w:rPr>
      </w:pPr>
      <w:r w:rsidRPr="004123E0">
        <w:rPr>
          <w:rFonts w:eastAsia="Calibri"/>
          <w:bCs/>
          <w:sz w:val="28"/>
          <w:szCs w:val="28"/>
        </w:rPr>
        <w:t>thường được sử dụng trong lập trình vi điều khiển để lấy tọa độ (x, y) của một điểm chạm trên màn hình cảm ứng.</w:t>
      </w:r>
    </w:p>
    <w:p w14:paraId="2331E194" w14:textId="1578AD65" w:rsidR="00CE3EE1" w:rsidRPr="00CE3EE1" w:rsidRDefault="00CE3EE1" w:rsidP="00CE3EE1">
      <w:pPr>
        <w:pStyle w:val="ListParagraph"/>
        <w:numPr>
          <w:ilvl w:val="0"/>
          <w:numId w:val="82"/>
        </w:numPr>
        <w:spacing w:line="360" w:lineRule="auto"/>
        <w:jc w:val="both"/>
        <w:rPr>
          <w:rFonts w:eastAsia="Calibri"/>
          <w:sz w:val="28"/>
          <w:szCs w:val="28"/>
          <w:lang w:val="vi-VN"/>
        </w:rPr>
      </w:pPr>
      <w:r>
        <w:rPr>
          <w:rFonts w:eastAsia="Calibri"/>
          <w:sz w:val="28"/>
          <w:szCs w:val="28"/>
          <w:lang w:val="en-US"/>
        </w:rPr>
        <w:t>Sơ</w:t>
      </w:r>
      <w:r>
        <w:rPr>
          <w:rFonts w:eastAsia="Calibri"/>
          <w:sz w:val="28"/>
          <w:szCs w:val="28"/>
          <w:lang w:val="vi-VN"/>
        </w:rPr>
        <w:t xml:space="preserve"> đồ các thư viện</w:t>
      </w:r>
      <w:r w:rsidR="002D0D22">
        <w:rPr>
          <w:rFonts w:eastAsia="Calibri"/>
          <w:sz w:val="28"/>
          <w:szCs w:val="28"/>
          <w:lang w:val="vi-VN"/>
        </w:rPr>
        <w:t xml:space="preserve">  **A khan lười**</w:t>
      </w:r>
    </w:p>
    <w:p w14:paraId="47C672E0" w14:textId="77777777" w:rsidR="00CE3EE1" w:rsidRPr="00C1079E" w:rsidRDefault="00CE3EE1" w:rsidP="00C1079E">
      <w:pPr>
        <w:spacing w:line="360" w:lineRule="auto"/>
        <w:ind w:left="360"/>
        <w:rPr>
          <w:rFonts w:eastAsia="Calibri"/>
          <w:bCs/>
          <w:sz w:val="28"/>
          <w:szCs w:val="28"/>
          <w:lang w:val="vi-VN"/>
        </w:rPr>
      </w:pPr>
    </w:p>
    <w:p w14:paraId="0B1B9952" w14:textId="140EFA73" w:rsidR="00BE7EDC" w:rsidRPr="00BE7EDC" w:rsidRDefault="00CE3EE1" w:rsidP="00265197">
      <w:pPr>
        <w:spacing w:line="360" w:lineRule="auto"/>
        <w:jc w:val="center"/>
        <w:rPr>
          <w:rFonts w:eastAsia="Calibri"/>
          <w:b/>
          <w:sz w:val="28"/>
          <w:szCs w:val="28"/>
          <w:lang w:val="vi-VN"/>
        </w:rPr>
      </w:pPr>
      <w:r>
        <w:rPr>
          <w:noProof/>
        </w:rPr>
        <w:lastRenderedPageBreak/>
        <w:drawing>
          <wp:inline distT="0" distB="0" distL="0" distR="0" wp14:anchorId="490834AC" wp14:editId="471B5D29">
            <wp:extent cx="5943600" cy="3343275"/>
            <wp:effectExtent l="0" t="0" r="0" b="9525"/>
            <wp:docPr id="1591058354" name="Picture 1" descr="A graph paper with red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8354" name="Picture 1" descr="A graph paper with red writing on i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7192EB" w14:textId="39C664F3" w:rsidR="00265197" w:rsidRPr="00265197" w:rsidRDefault="00265197" w:rsidP="00265197">
      <w:pPr>
        <w:spacing w:line="360" w:lineRule="auto"/>
        <w:jc w:val="center"/>
        <w:rPr>
          <w:rFonts w:eastAsia="Calibri"/>
          <w:b/>
          <w:sz w:val="44"/>
          <w:szCs w:val="44"/>
        </w:rPr>
      </w:pPr>
      <w:r w:rsidRPr="00265197">
        <w:rPr>
          <w:rFonts w:eastAsia="Calibri"/>
          <w:b/>
          <w:sz w:val="44"/>
          <w:szCs w:val="44"/>
        </w:rPr>
        <w:t>CHƯƠNG 5: SẢN PHẨM HOÀN THIỆN</w:t>
      </w:r>
    </w:p>
    <w:p w14:paraId="68CDCB6F" w14:textId="55E98493" w:rsidR="00265197" w:rsidRPr="00EB6FB4" w:rsidRDefault="00265197" w:rsidP="00EB6FB4">
      <w:pPr>
        <w:pStyle w:val="ListParagraph"/>
        <w:numPr>
          <w:ilvl w:val="1"/>
          <w:numId w:val="40"/>
        </w:numPr>
        <w:rPr>
          <w:b/>
          <w:bCs/>
          <w:sz w:val="28"/>
          <w:szCs w:val="28"/>
          <w:lang w:val="vi-VN"/>
        </w:rPr>
      </w:pPr>
      <w:r w:rsidRPr="00EB6FB4">
        <w:rPr>
          <w:b/>
          <w:bCs/>
          <w:sz w:val="28"/>
          <w:szCs w:val="28"/>
          <w:lang w:val="vi-VN"/>
        </w:rPr>
        <w:t>Hình ảnh các màn hình</w:t>
      </w:r>
      <w:r w:rsidR="00EB6FB4">
        <w:rPr>
          <w:b/>
          <w:bCs/>
          <w:sz w:val="28"/>
          <w:szCs w:val="28"/>
          <w:lang w:val="vi-VN"/>
        </w:rPr>
        <w:t xml:space="preserve"> thực tế</w:t>
      </w:r>
      <w:r w:rsidRPr="00EB6FB4">
        <w:rPr>
          <w:b/>
          <w:bCs/>
          <w:sz w:val="28"/>
          <w:szCs w:val="28"/>
          <w:lang w:val="vi-VN"/>
        </w:rPr>
        <w:t>:</w:t>
      </w:r>
    </w:p>
    <w:p w14:paraId="3A025BC2" w14:textId="77777777" w:rsidR="00265197" w:rsidRPr="00265197" w:rsidRDefault="00265197" w:rsidP="00265197">
      <w:pPr>
        <w:rPr>
          <w:sz w:val="28"/>
          <w:szCs w:val="28"/>
          <w:lang w:val="vi-VN"/>
        </w:rPr>
      </w:pPr>
    </w:p>
    <w:tbl>
      <w:tblPr>
        <w:tblStyle w:val="TableGrid"/>
        <w:tblW w:w="8906" w:type="dxa"/>
        <w:tblLayout w:type="fixed"/>
        <w:tblLook w:val="04A0" w:firstRow="1" w:lastRow="0" w:firstColumn="1" w:lastColumn="0" w:noHBand="0" w:noVBand="1"/>
      </w:tblPr>
      <w:tblGrid>
        <w:gridCol w:w="3045"/>
        <w:gridCol w:w="2875"/>
        <w:gridCol w:w="2986"/>
      </w:tblGrid>
      <w:tr w:rsidR="00265197" w:rsidRPr="00265197" w14:paraId="2703D367" w14:textId="77777777" w:rsidTr="00E40108">
        <w:trPr>
          <w:trHeight w:val="5251"/>
        </w:trPr>
        <w:tc>
          <w:tcPr>
            <w:tcW w:w="3045" w:type="dxa"/>
          </w:tcPr>
          <w:p w14:paraId="0786F3AD" w14:textId="77777777" w:rsidR="00265197" w:rsidRPr="00265197" w:rsidRDefault="00265197" w:rsidP="00E40108">
            <w:pPr>
              <w:rPr>
                <w:noProof/>
                <w:sz w:val="28"/>
                <w:szCs w:val="28"/>
                <w:lang w:val="vi-VN"/>
                <w14:ligatures w14:val="standardContextual"/>
              </w:rPr>
            </w:pPr>
            <w:r w:rsidRPr="00265197">
              <w:rPr>
                <w:noProof/>
                <w:sz w:val="28"/>
                <w:szCs w:val="28"/>
                <w:lang w:val="vi-VN"/>
                <w14:ligatures w14:val="standardContextual"/>
              </w:rPr>
              <w:drawing>
                <wp:inline distT="0" distB="0" distL="0" distR="0" wp14:anchorId="1863EDDB" wp14:editId="450A2078">
                  <wp:extent cx="1842431" cy="2705100"/>
                  <wp:effectExtent l="0" t="0" r="5715" b="0"/>
                  <wp:docPr id="402408369" name="Hình ảnh 1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08369" name="Hình ảnh 11" descr="A screen 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4187" cy="2722360"/>
                          </a:xfrm>
                          <a:prstGeom prst="rect">
                            <a:avLst/>
                          </a:prstGeom>
                        </pic:spPr>
                      </pic:pic>
                    </a:graphicData>
                  </a:graphic>
                </wp:inline>
              </w:drawing>
            </w:r>
          </w:p>
          <w:p w14:paraId="5F3EF14A" w14:textId="77777777" w:rsidR="00265197" w:rsidRPr="00265197" w:rsidRDefault="00265197" w:rsidP="00E40108">
            <w:pPr>
              <w:jc w:val="center"/>
              <w:rPr>
                <w:sz w:val="28"/>
                <w:szCs w:val="28"/>
                <w:lang w:val="vi-VN"/>
              </w:rPr>
            </w:pPr>
            <w:r w:rsidRPr="00265197">
              <w:rPr>
                <w:sz w:val="28"/>
                <w:szCs w:val="28"/>
                <w:lang w:val="vi-VN"/>
              </w:rPr>
              <w:t>ScreenMenu</w:t>
            </w:r>
          </w:p>
        </w:tc>
        <w:tc>
          <w:tcPr>
            <w:tcW w:w="2875" w:type="dxa"/>
          </w:tcPr>
          <w:p w14:paraId="0CBB7BA1" w14:textId="77777777" w:rsidR="00265197" w:rsidRPr="00265197" w:rsidRDefault="00265197" w:rsidP="00E40108">
            <w:pPr>
              <w:rPr>
                <w:noProof/>
                <w:sz w:val="28"/>
                <w:szCs w:val="28"/>
                <w:lang w:val="vi-VN"/>
                <w14:ligatures w14:val="standardContextual"/>
              </w:rPr>
            </w:pPr>
            <w:r w:rsidRPr="00265197">
              <w:rPr>
                <w:noProof/>
                <w:sz w:val="28"/>
                <w:szCs w:val="28"/>
                <w:lang w:val="vi-VN"/>
                <w14:ligatures w14:val="standardContextual"/>
              </w:rPr>
              <w:drawing>
                <wp:inline distT="0" distB="0" distL="0" distR="0" wp14:anchorId="7C226CAC" wp14:editId="4FAFED55">
                  <wp:extent cx="1737360" cy="2667000"/>
                  <wp:effectExtent l="0" t="0" r="0" b="0"/>
                  <wp:docPr id="100180228" name="Hình ảnh 12" descr="Ảnh có chứa văn bản, Thiết bị hiển thị, màn hì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0228" name="Hình ảnh 12" descr="Ảnh có chứa văn bản, Thiết bị hiển thị, màn hình, ảnh chụp màn hình&#10;&#10;Mô tả được tạo tự độ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77151" cy="2728083"/>
                          </a:xfrm>
                          <a:prstGeom prst="rect">
                            <a:avLst/>
                          </a:prstGeom>
                        </pic:spPr>
                      </pic:pic>
                    </a:graphicData>
                  </a:graphic>
                </wp:inline>
              </w:drawing>
            </w:r>
          </w:p>
          <w:p w14:paraId="0F827781" w14:textId="77777777" w:rsidR="00265197" w:rsidRPr="00265197" w:rsidRDefault="00265197" w:rsidP="00E40108">
            <w:pPr>
              <w:rPr>
                <w:sz w:val="28"/>
                <w:szCs w:val="28"/>
                <w:lang w:val="vi-VN"/>
              </w:rPr>
            </w:pPr>
            <w:r w:rsidRPr="00265197">
              <w:rPr>
                <w:sz w:val="28"/>
                <w:szCs w:val="28"/>
                <w:lang w:val="vi-VN"/>
              </w:rPr>
              <w:t>ScreenSelectMenu()</w:t>
            </w:r>
          </w:p>
        </w:tc>
        <w:tc>
          <w:tcPr>
            <w:tcW w:w="2986" w:type="dxa"/>
          </w:tcPr>
          <w:p w14:paraId="1B2F4331" w14:textId="77777777" w:rsidR="00265197" w:rsidRPr="00265197" w:rsidRDefault="00265197" w:rsidP="00E40108">
            <w:pPr>
              <w:rPr>
                <w:noProof/>
                <w:sz w:val="28"/>
                <w:szCs w:val="28"/>
                <w:lang w:val="vi-VN"/>
                <w14:ligatures w14:val="standardContextual"/>
              </w:rPr>
            </w:pPr>
            <w:r w:rsidRPr="00265197">
              <w:rPr>
                <w:noProof/>
                <w:sz w:val="28"/>
                <w:szCs w:val="28"/>
                <w:lang w:val="vi-VN"/>
                <w14:ligatures w14:val="standardContextual"/>
              </w:rPr>
              <w:drawing>
                <wp:inline distT="0" distB="0" distL="0" distR="0" wp14:anchorId="2B30B09E" wp14:editId="308C83BF">
                  <wp:extent cx="1805940" cy="2674620"/>
                  <wp:effectExtent l="0" t="0" r="3810" b="0"/>
                  <wp:docPr id="20298825" name="Hình ảnh 1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825" name="Hình ảnh 13" descr="A screen 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7816" cy="2721829"/>
                          </a:xfrm>
                          <a:prstGeom prst="rect">
                            <a:avLst/>
                          </a:prstGeom>
                        </pic:spPr>
                      </pic:pic>
                    </a:graphicData>
                  </a:graphic>
                </wp:inline>
              </w:drawing>
            </w:r>
          </w:p>
          <w:p w14:paraId="7F317288" w14:textId="77777777" w:rsidR="00265197" w:rsidRPr="00265197" w:rsidRDefault="00265197" w:rsidP="00E40108">
            <w:pPr>
              <w:rPr>
                <w:sz w:val="28"/>
                <w:szCs w:val="28"/>
                <w:lang w:val="vi-VN"/>
              </w:rPr>
            </w:pPr>
            <w:r w:rsidRPr="00265197">
              <w:rPr>
                <w:sz w:val="28"/>
                <w:szCs w:val="28"/>
                <w:lang w:val="vi-VN"/>
              </w:rPr>
              <w:t>ScreenWait()</w:t>
            </w:r>
          </w:p>
        </w:tc>
      </w:tr>
      <w:tr w:rsidR="00265197" w:rsidRPr="00265197" w14:paraId="7C88055B" w14:textId="77777777" w:rsidTr="00E40108">
        <w:trPr>
          <w:trHeight w:val="4243"/>
        </w:trPr>
        <w:tc>
          <w:tcPr>
            <w:tcW w:w="3045" w:type="dxa"/>
          </w:tcPr>
          <w:p w14:paraId="58D1E3F8" w14:textId="77777777" w:rsidR="00265197" w:rsidRPr="00265197" w:rsidRDefault="00265197" w:rsidP="00E40108">
            <w:pPr>
              <w:rPr>
                <w:noProof/>
                <w:sz w:val="28"/>
                <w:szCs w:val="28"/>
                <w:lang w:val="vi-VN"/>
                <w14:ligatures w14:val="standardContextual"/>
              </w:rPr>
            </w:pPr>
            <w:r w:rsidRPr="00265197">
              <w:rPr>
                <w:noProof/>
                <w:sz w:val="28"/>
                <w:szCs w:val="28"/>
                <w:lang w:val="vi-VN"/>
                <w14:ligatures w14:val="standardContextual"/>
              </w:rPr>
              <w:lastRenderedPageBreak/>
              <w:drawing>
                <wp:inline distT="0" distB="0" distL="0" distR="0" wp14:anchorId="0E5E5309" wp14:editId="19A6FC4C">
                  <wp:extent cx="1723145" cy="2278380"/>
                  <wp:effectExtent l="0" t="0" r="0" b="7620"/>
                  <wp:docPr id="36274419" name="Hình ảnh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4419" name="Hình ảnh 15" descr="A screenshot of a cell phon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1329" cy="2302423"/>
                          </a:xfrm>
                          <a:prstGeom prst="rect">
                            <a:avLst/>
                          </a:prstGeom>
                        </pic:spPr>
                      </pic:pic>
                    </a:graphicData>
                  </a:graphic>
                </wp:inline>
              </w:drawing>
            </w:r>
          </w:p>
          <w:p w14:paraId="07237ADD" w14:textId="77777777" w:rsidR="00265197" w:rsidRPr="00265197" w:rsidRDefault="00265197" w:rsidP="00E40108">
            <w:pPr>
              <w:rPr>
                <w:sz w:val="28"/>
                <w:szCs w:val="28"/>
                <w:lang w:val="vi-VN"/>
              </w:rPr>
            </w:pPr>
            <w:r w:rsidRPr="00265197">
              <w:rPr>
                <w:sz w:val="28"/>
                <w:szCs w:val="28"/>
                <w:lang w:val="vi-VN"/>
              </w:rPr>
              <w:t>ScreenMain(Day1)</w:t>
            </w:r>
          </w:p>
        </w:tc>
        <w:tc>
          <w:tcPr>
            <w:tcW w:w="2875" w:type="dxa"/>
          </w:tcPr>
          <w:p w14:paraId="772D149F" w14:textId="77777777" w:rsidR="00265197" w:rsidRPr="00265197" w:rsidRDefault="00265197" w:rsidP="00E40108">
            <w:pPr>
              <w:rPr>
                <w:noProof/>
                <w:sz w:val="28"/>
                <w:szCs w:val="28"/>
                <w:lang w:val="vi-VN"/>
                <w14:ligatures w14:val="standardContextual"/>
              </w:rPr>
            </w:pPr>
            <w:r w:rsidRPr="00265197">
              <w:rPr>
                <w:noProof/>
                <w:sz w:val="28"/>
                <w:szCs w:val="28"/>
                <w:lang w:val="vi-VN"/>
                <w14:ligatures w14:val="standardContextual"/>
              </w:rPr>
              <w:drawing>
                <wp:inline distT="0" distB="0" distL="0" distR="0" wp14:anchorId="5C50E458" wp14:editId="2654E53A">
                  <wp:extent cx="1702659" cy="2270760"/>
                  <wp:effectExtent l="0" t="0" r="0" b="0"/>
                  <wp:docPr id="804411915" name="Hình ảnh 16"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11915" name="Hình ảnh 16" descr="Ảnh có chứa văn bản, ảnh chụp màn hình&#10;&#10;Mô tả được tạo tự độ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13697" cy="2285481"/>
                          </a:xfrm>
                          <a:prstGeom prst="rect">
                            <a:avLst/>
                          </a:prstGeom>
                        </pic:spPr>
                      </pic:pic>
                    </a:graphicData>
                  </a:graphic>
                </wp:inline>
              </w:drawing>
            </w:r>
          </w:p>
          <w:p w14:paraId="177D1BA3" w14:textId="77777777" w:rsidR="00265197" w:rsidRPr="00265197" w:rsidRDefault="00265197" w:rsidP="00E40108">
            <w:pPr>
              <w:jc w:val="center"/>
              <w:rPr>
                <w:sz w:val="28"/>
                <w:szCs w:val="28"/>
                <w:lang w:val="vi-VN"/>
              </w:rPr>
            </w:pPr>
            <w:r w:rsidRPr="00265197">
              <w:rPr>
                <w:sz w:val="28"/>
                <w:szCs w:val="28"/>
                <w:lang w:val="vi-VN"/>
              </w:rPr>
              <w:t>ScreenMain(Day2)</w:t>
            </w:r>
          </w:p>
        </w:tc>
        <w:tc>
          <w:tcPr>
            <w:tcW w:w="2986" w:type="dxa"/>
          </w:tcPr>
          <w:p w14:paraId="359A0A11" w14:textId="77777777" w:rsidR="00265197" w:rsidRPr="00265197" w:rsidRDefault="00265197" w:rsidP="00E40108">
            <w:pPr>
              <w:rPr>
                <w:noProof/>
                <w:sz w:val="28"/>
                <w:szCs w:val="28"/>
                <w:lang w:val="vi-VN"/>
                <w14:ligatures w14:val="standardContextual"/>
              </w:rPr>
            </w:pPr>
            <w:r w:rsidRPr="00265197">
              <w:rPr>
                <w:noProof/>
                <w:sz w:val="28"/>
                <w:szCs w:val="28"/>
                <w:lang w:val="vi-VN"/>
                <w14:ligatures w14:val="standardContextual"/>
              </w:rPr>
              <w:drawing>
                <wp:inline distT="0" distB="0" distL="0" distR="0" wp14:anchorId="21EAB312" wp14:editId="3629B525">
                  <wp:extent cx="1714020" cy="2217420"/>
                  <wp:effectExtent l="0" t="0" r="635" b="0"/>
                  <wp:docPr id="12662933" name="Hình ảnh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933" name="Hình ảnh 17" descr="A screenshot of a cell pho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25621" cy="2232428"/>
                          </a:xfrm>
                          <a:prstGeom prst="rect">
                            <a:avLst/>
                          </a:prstGeom>
                        </pic:spPr>
                      </pic:pic>
                    </a:graphicData>
                  </a:graphic>
                </wp:inline>
              </w:drawing>
            </w:r>
          </w:p>
          <w:p w14:paraId="7180FD72" w14:textId="77777777" w:rsidR="00265197" w:rsidRPr="00265197" w:rsidRDefault="00265197" w:rsidP="00E40108">
            <w:pPr>
              <w:jc w:val="center"/>
              <w:rPr>
                <w:sz w:val="28"/>
                <w:szCs w:val="28"/>
                <w:lang w:val="vi-VN"/>
              </w:rPr>
            </w:pPr>
            <w:r w:rsidRPr="00265197">
              <w:rPr>
                <w:sz w:val="28"/>
                <w:szCs w:val="28"/>
                <w:lang w:val="vi-VN"/>
              </w:rPr>
              <w:t>ScreenMain(Day6)</w:t>
            </w:r>
          </w:p>
        </w:tc>
      </w:tr>
    </w:tbl>
    <w:p w14:paraId="09427982" w14:textId="77777777" w:rsidR="00265197" w:rsidRPr="00265197" w:rsidRDefault="00265197" w:rsidP="00265197">
      <w:pPr>
        <w:rPr>
          <w:b/>
          <w:bCs/>
          <w:sz w:val="28"/>
          <w:szCs w:val="28"/>
          <w:lang w:val="vi-VN"/>
        </w:rPr>
      </w:pPr>
    </w:p>
    <w:p w14:paraId="563C3708" w14:textId="77777777" w:rsidR="00265197" w:rsidRPr="00265197" w:rsidRDefault="00265197" w:rsidP="00265197">
      <w:pPr>
        <w:rPr>
          <w:b/>
          <w:bCs/>
          <w:sz w:val="28"/>
          <w:szCs w:val="28"/>
          <w:lang w:val="vi-VN"/>
        </w:rPr>
      </w:pPr>
      <w:r w:rsidRPr="00265197">
        <w:rPr>
          <w:b/>
          <w:bCs/>
          <w:sz w:val="28"/>
          <w:szCs w:val="28"/>
          <w:lang w:val="vi-VN"/>
        </w:rPr>
        <w:t>B Video demo sản phẩm:</w:t>
      </w:r>
    </w:p>
    <w:p w14:paraId="5F1820B2" w14:textId="77777777" w:rsidR="00265197" w:rsidRPr="00265197" w:rsidRDefault="00265197" w:rsidP="00265197">
      <w:pPr>
        <w:rPr>
          <w:b/>
          <w:bCs/>
          <w:sz w:val="28"/>
          <w:szCs w:val="28"/>
          <w:lang w:val="vi-VN"/>
        </w:rPr>
      </w:pPr>
      <w:hyperlink r:id="rId37" w:history="1">
        <w:r w:rsidRPr="00265197">
          <w:rPr>
            <w:rStyle w:val="Hyperlink"/>
            <w:b/>
            <w:bCs/>
            <w:sz w:val="28"/>
            <w:szCs w:val="28"/>
            <w:lang w:val="vi-VN"/>
          </w:rPr>
          <w:t>Link Youtube</w:t>
        </w:r>
      </w:hyperlink>
    </w:p>
    <w:p w14:paraId="3BAB30FE" w14:textId="08E8EB31" w:rsidR="00265197" w:rsidRDefault="00265197" w:rsidP="00EB6FB4">
      <w:pPr>
        <w:pStyle w:val="ListParagraph"/>
        <w:numPr>
          <w:ilvl w:val="0"/>
          <w:numId w:val="30"/>
        </w:numPr>
        <w:rPr>
          <w:b/>
          <w:bCs/>
          <w:sz w:val="28"/>
          <w:szCs w:val="28"/>
          <w:lang w:val="vi-VN"/>
        </w:rPr>
      </w:pPr>
      <w:r w:rsidRPr="00EB6FB4">
        <w:rPr>
          <w:b/>
          <w:bCs/>
          <w:sz w:val="28"/>
          <w:szCs w:val="28"/>
          <w:lang w:val="vi-VN"/>
        </w:rPr>
        <w:t xml:space="preserve"> source code:</w:t>
      </w:r>
    </w:p>
    <w:p w14:paraId="2201CD50" w14:textId="77777777" w:rsidR="00033B56" w:rsidRPr="00033B56" w:rsidRDefault="00033B56" w:rsidP="00033B56">
      <w:pPr>
        <w:rPr>
          <w:rStyle w:val="Hyperlink"/>
          <w:b/>
          <w:bCs/>
          <w:sz w:val="28"/>
          <w:szCs w:val="28"/>
          <w:lang w:val="vi-VN"/>
        </w:rPr>
      </w:pPr>
      <w:hyperlink r:id="rId38" w:history="1">
        <w:r w:rsidRPr="00033B56">
          <w:rPr>
            <w:rStyle w:val="Hyperlink"/>
            <w:b/>
            <w:bCs/>
            <w:sz w:val="28"/>
            <w:szCs w:val="28"/>
            <w:lang w:val="vi-VN"/>
          </w:rPr>
          <w:t>Link Drive</w:t>
        </w:r>
      </w:hyperlink>
    </w:p>
    <w:p w14:paraId="1403B27B" w14:textId="77777777" w:rsidR="00033B56" w:rsidRPr="00033B56" w:rsidRDefault="00033B56" w:rsidP="00033B56">
      <w:pPr>
        <w:rPr>
          <w:b/>
          <w:bCs/>
          <w:sz w:val="28"/>
          <w:szCs w:val="28"/>
          <w:lang w:val="vi-VN"/>
        </w:rPr>
      </w:pPr>
    </w:p>
    <w:p w14:paraId="3FFAD6D4" w14:textId="0C4B4F71" w:rsidR="00033B56" w:rsidRPr="00033B56" w:rsidRDefault="00033B56" w:rsidP="00265197">
      <w:pPr>
        <w:pStyle w:val="ListParagraph"/>
        <w:numPr>
          <w:ilvl w:val="0"/>
          <w:numId w:val="30"/>
        </w:numPr>
        <w:rPr>
          <w:rStyle w:val="Hyperlink"/>
          <w:b/>
          <w:bCs/>
          <w:color w:val="auto"/>
          <w:sz w:val="28"/>
          <w:szCs w:val="28"/>
          <w:u w:val="none"/>
          <w:lang w:val="vi-VN"/>
        </w:rPr>
      </w:pPr>
      <w:r>
        <w:rPr>
          <w:b/>
          <w:bCs/>
          <w:sz w:val="28"/>
          <w:szCs w:val="28"/>
          <w:lang w:val="vi-VN"/>
        </w:rPr>
        <w:t>Ưu diểm và nhược điểm:</w:t>
      </w:r>
    </w:p>
    <w:p w14:paraId="2ED59A18" w14:textId="2E44CB65" w:rsidR="00033B56" w:rsidRPr="00033B56" w:rsidRDefault="00033B56" w:rsidP="00265197">
      <w:pPr>
        <w:rPr>
          <w:rStyle w:val="Hyperlink"/>
          <w:color w:val="auto"/>
          <w:sz w:val="28"/>
          <w:szCs w:val="28"/>
          <w:u w:val="none"/>
          <w:lang w:val="vi-VN"/>
        </w:rPr>
      </w:pPr>
      <w:r w:rsidRPr="00033B56">
        <w:rPr>
          <w:rStyle w:val="Hyperlink"/>
          <w:color w:val="auto"/>
          <w:sz w:val="28"/>
          <w:szCs w:val="28"/>
          <w:u w:val="none"/>
          <w:lang w:val="vi-VN"/>
        </w:rPr>
        <w:t>Ưu điểm:</w:t>
      </w:r>
    </w:p>
    <w:p w14:paraId="2C76DA86" w14:textId="1CABDBDD" w:rsidR="00033B56" w:rsidRPr="00033B56" w:rsidRDefault="00033B56" w:rsidP="00033B56">
      <w:pPr>
        <w:pStyle w:val="ListParagraph"/>
        <w:numPr>
          <w:ilvl w:val="0"/>
          <w:numId w:val="78"/>
        </w:numPr>
        <w:rPr>
          <w:rStyle w:val="Hyperlink"/>
          <w:color w:val="auto"/>
          <w:sz w:val="28"/>
          <w:szCs w:val="28"/>
          <w:u w:val="none"/>
          <w:lang w:val="vi-VN"/>
        </w:rPr>
      </w:pPr>
      <w:r w:rsidRPr="00033B56">
        <w:rPr>
          <w:rStyle w:val="Hyperlink"/>
          <w:color w:val="auto"/>
          <w:sz w:val="28"/>
          <w:szCs w:val="28"/>
          <w:u w:val="none"/>
          <w:lang w:val="vi-VN"/>
        </w:rPr>
        <w:t>Lấy API nhanh, không bị lỗi gói tin truyền về</w:t>
      </w:r>
    </w:p>
    <w:p w14:paraId="4EF8494F" w14:textId="282F7024" w:rsidR="00033B56" w:rsidRPr="00033B56" w:rsidRDefault="00033B56" w:rsidP="00033B56">
      <w:pPr>
        <w:pStyle w:val="ListParagraph"/>
        <w:numPr>
          <w:ilvl w:val="0"/>
          <w:numId w:val="78"/>
        </w:numPr>
        <w:rPr>
          <w:rStyle w:val="Hyperlink"/>
          <w:color w:val="auto"/>
          <w:sz w:val="28"/>
          <w:szCs w:val="28"/>
          <w:u w:val="none"/>
          <w:lang w:val="vi-VN"/>
        </w:rPr>
      </w:pPr>
      <w:r w:rsidRPr="00033B56">
        <w:rPr>
          <w:rStyle w:val="Hyperlink"/>
          <w:color w:val="auto"/>
          <w:sz w:val="28"/>
          <w:szCs w:val="28"/>
          <w:u w:val="none"/>
          <w:lang w:val="vi-VN"/>
        </w:rPr>
        <w:t>Chuyển giữa các màn hình mượt, không bị lỗi màn hình.</w:t>
      </w:r>
    </w:p>
    <w:p w14:paraId="1419207C" w14:textId="198395DE" w:rsidR="00033B56" w:rsidRPr="00033B56" w:rsidRDefault="00033B56" w:rsidP="00265197">
      <w:pPr>
        <w:rPr>
          <w:sz w:val="28"/>
          <w:szCs w:val="28"/>
          <w:lang w:val="vi-VN"/>
        </w:rPr>
      </w:pPr>
      <w:r w:rsidRPr="00033B56">
        <w:rPr>
          <w:sz w:val="28"/>
          <w:szCs w:val="28"/>
          <w:lang w:val="vi-VN"/>
        </w:rPr>
        <w:t>Nhược điểm:</w:t>
      </w:r>
    </w:p>
    <w:p w14:paraId="28979343" w14:textId="7CBC352C" w:rsidR="00033B56" w:rsidRPr="00033B56" w:rsidRDefault="00033B56" w:rsidP="00033B56">
      <w:pPr>
        <w:pStyle w:val="ListParagraph"/>
        <w:numPr>
          <w:ilvl w:val="0"/>
          <w:numId w:val="78"/>
        </w:numPr>
        <w:rPr>
          <w:sz w:val="28"/>
          <w:szCs w:val="28"/>
          <w:lang w:val="vi-VN"/>
        </w:rPr>
      </w:pPr>
      <w:r w:rsidRPr="00033B56">
        <w:rPr>
          <w:sz w:val="28"/>
          <w:szCs w:val="28"/>
          <w:lang w:val="vi-VN"/>
        </w:rPr>
        <w:t>Màn hình còn sơ xài, không có hình ảnh minh họa thành phố</w:t>
      </w:r>
    </w:p>
    <w:p w14:paraId="44BA9A03" w14:textId="410DE8BB" w:rsidR="00033B56" w:rsidRPr="00265197" w:rsidRDefault="00033B56" w:rsidP="00265197">
      <w:pPr>
        <w:rPr>
          <w:b/>
          <w:bCs/>
          <w:sz w:val="28"/>
          <w:szCs w:val="28"/>
          <w:lang w:val="vi-VN"/>
        </w:rPr>
      </w:pPr>
    </w:p>
    <w:p w14:paraId="581DFBAA" w14:textId="048FC62F" w:rsidR="00265197" w:rsidRDefault="00265197" w:rsidP="00265197">
      <w:pPr>
        <w:spacing w:line="360" w:lineRule="auto"/>
        <w:jc w:val="both"/>
        <w:rPr>
          <w:rFonts w:eastAsia="Calibri"/>
          <w:sz w:val="28"/>
          <w:szCs w:val="28"/>
          <w:lang w:val="vi-VN"/>
        </w:rPr>
      </w:pPr>
    </w:p>
    <w:p w14:paraId="6A0E6381" w14:textId="77777777" w:rsidR="00265197" w:rsidRPr="00265197" w:rsidRDefault="00265197" w:rsidP="00265197">
      <w:pPr>
        <w:spacing w:line="360" w:lineRule="auto"/>
        <w:jc w:val="both"/>
        <w:rPr>
          <w:rFonts w:eastAsia="Calibri"/>
          <w:b/>
          <w:bCs/>
          <w:sz w:val="28"/>
          <w:szCs w:val="28"/>
          <w:lang w:val="vi-VN"/>
        </w:rPr>
      </w:pPr>
    </w:p>
    <w:p w14:paraId="06DF93EF" w14:textId="77777777" w:rsidR="009E60F7" w:rsidRPr="00265197" w:rsidRDefault="009E60F7" w:rsidP="0031287E">
      <w:pPr>
        <w:rPr>
          <w:sz w:val="30"/>
          <w:szCs w:val="30"/>
          <w:lang w:val="vi-VN"/>
        </w:rPr>
      </w:pPr>
    </w:p>
    <w:sectPr w:rsidR="009E60F7" w:rsidRPr="002651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Noto Sans Symbols">
    <w:altName w:val="Segoe Print"/>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0BED9D"/>
    <w:multiLevelType w:val="multilevel"/>
    <w:tmpl w:val="920BED9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9239341B"/>
    <w:multiLevelType w:val="multilevel"/>
    <w:tmpl w:val="9239341B"/>
    <w:lvl w:ilvl="0">
      <w:start w:val="1"/>
      <w:numFmt w:val="decimal"/>
      <w:lvlText w:val="%1."/>
      <w:lvlJc w:val="left"/>
      <w:pPr>
        <w:ind w:left="126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9C8AC8EF"/>
    <w:multiLevelType w:val="multilevel"/>
    <w:tmpl w:val="9C8AC8EF"/>
    <w:lvl w:ilvl="0">
      <w:start w:val="1"/>
      <w:numFmt w:val="upperLetter"/>
      <w:lvlText w:val="%1."/>
      <w:lvlJc w:val="left"/>
      <w:pPr>
        <w:ind w:left="42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B5E306ED"/>
    <w:multiLevelType w:val="multilevel"/>
    <w:tmpl w:val="B5E306ED"/>
    <w:lvl w:ilvl="0">
      <w:start w:val="1"/>
      <w:numFmt w:val="upperLetter"/>
      <w:lvlText w:val="%1."/>
      <w:lvlJc w:val="left"/>
      <w:pPr>
        <w:ind w:left="42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BF205925"/>
    <w:multiLevelType w:val="multilevel"/>
    <w:tmpl w:val="342AAB5A"/>
    <w:lvl w:ilvl="0">
      <w:start w:val="1"/>
      <w:numFmt w:val="upperRoman"/>
      <w:lvlText w:val="%1."/>
      <w:lvlJc w:val="left"/>
      <w:pPr>
        <w:ind w:left="425" w:hanging="425"/>
      </w:pPr>
      <w:rPr>
        <w:b w:val="0"/>
        <w:bC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C8879AEF"/>
    <w:multiLevelType w:val="multilevel"/>
    <w:tmpl w:val="C8879AEF"/>
    <w:lvl w:ilvl="0">
      <w:start w:val="1"/>
      <w:numFmt w:val="lowerLetter"/>
      <w:lvlText w:val="%1."/>
      <w:lvlJc w:val="left"/>
      <w:pPr>
        <w:ind w:left="168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CF092B84"/>
    <w:multiLevelType w:val="multilevel"/>
    <w:tmpl w:val="CF092B84"/>
    <w:lvl w:ilvl="0">
      <w:start w:val="1"/>
      <w:numFmt w:val="upperRoman"/>
      <w:lvlText w:val="%1."/>
      <w:lvlJc w:val="left"/>
      <w:pPr>
        <w:ind w:left="84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D7F9FE59"/>
    <w:multiLevelType w:val="multilevel"/>
    <w:tmpl w:val="D7F9FE59"/>
    <w:lvl w:ilvl="0">
      <w:start w:val="1"/>
      <w:numFmt w:val="upperLetter"/>
      <w:lvlText w:val="%1."/>
      <w:lvlJc w:val="left"/>
      <w:pPr>
        <w:ind w:left="42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DCBA6B53"/>
    <w:multiLevelType w:val="multilevel"/>
    <w:tmpl w:val="DCBA6B53"/>
    <w:lvl w:ilvl="0">
      <w:start w:val="1"/>
      <w:numFmt w:val="decimal"/>
      <w:lvlText w:val="%1."/>
      <w:lvlJc w:val="left"/>
      <w:pPr>
        <w:ind w:left="42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F4B5D9F5"/>
    <w:multiLevelType w:val="multilevel"/>
    <w:tmpl w:val="F4B5D9F5"/>
    <w:lvl w:ilvl="0">
      <w:start w:val="1"/>
      <w:numFmt w:val="lowerLetter"/>
      <w:lvlText w:val="%1."/>
      <w:lvlJc w:val="left"/>
      <w:pPr>
        <w:ind w:left="84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004D34A5"/>
    <w:multiLevelType w:val="multilevel"/>
    <w:tmpl w:val="A8EAA73C"/>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053208E"/>
    <w:multiLevelType w:val="multilevel"/>
    <w:tmpl w:val="0053208E"/>
    <w:lvl w:ilvl="0">
      <w:start w:val="1"/>
      <w:numFmt w:val="upperLetter"/>
      <w:lvlText w:val="%1."/>
      <w:lvlJc w:val="left"/>
      <w:pPr>
        <w:ind w:left="42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01E83FCE"/>
    <w:multiLevelType w:val="multilevel"/>
    <w:tmpl w:val="CF4E953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48C179"/>
    <w:multiLevelType w:val="multilevel"/>
    <w:tmpl w:val="0248C179"/>
    <w:lvl w:ilvl="0">
      <w:start w:val="1"/>
      <w:numFmt w:val="decimal"/>
      <w:lvlText w:val="%1."/>
      <w:lvlJc w:val="left"/>
      <w:pPr>
        <w:ind w:left="126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038F418D"/>
    <w:multiLevelType w:val="hybridMultilevel"/>
    <w:tmpl w:val="F188A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3D62ECE"/>
    <w:multiLevelType w:val="multilevel"/>
    <w:tmpl w:val="03D62ECE"/>
    <w:lvl w:ilvl="0">
      <w:start w:val="1"/>
      <w:numFmt w:val="upperRoman"/>
      <w:lvlText w:val="%1."/>
      <w:lvlJc w:val="left"/>
      <w:pPr>
        <w:ind w:left="84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04321C64"/>
    <w:multiLevelType w:val="hybridMultilevel"/>
    <w:tmpl w:val="E7729784"/>
    <w:lvl w:ilvl="0" w:tplc="09B6DBDA">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7" w15:restartNumberingAfterBreak="0">
    <w:nsid w:val="07CC4B1D"/>
    <w:multiLevelType w:val="multilevel"/>
    <w:tmpl w:val="ACE2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E13285"/>
    <w:multiLevelType w:val="multilevel"/>
    <w:tmpl w:val="C792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640482"/>
    <w:multiLevelType w:val="multilevel"/>
    <w:tmpl w:val="0E640482"/>
    <w:lvl w:ilvl="0">
      <w:start w:val="1"/>
      <w:numFmt w:val="decimal"/>
      <w:lvlText w:val="%1."/>
      <w:lvlJc w:val="left"/>
      <w:pPr>
        <w:ind w:left="84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0E672797"/>
    <w:multiLevelType w:val="hybridMultilevel"/>
    <w:tmpl w:val="DA5E0468"/>
    <w:lvl w:ilvl="0" w:tplc="EA5690EA">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1" w15:restartNumberingAfterBreak="0">
    <w:nsid w:val="0F3E00B5"/>
    <w:multiLevelType w:val="multilevel"/>
    <w:tmpl w:val="B20C0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553062"/>
    <w:multiLevelType w:val="hybridMultilevel"/>
    <w:tmpl w:val="7E063DE2"/>
    <w:lvl w:ilvl="0" w:tplc="14F20900">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3" w15:restartNumberingAfterBreak="0">
    <w:nsid w:val="11604DF7"/>
    <w:multiLevelType w:val="multilevel"/>
    <w:tmpl w:val="772E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B0760C"/>
    <w:multiLevelType w:val="hybridMultilevel"/>
    <w:tmpl w:val="E81E5576"/>
    <w:lvl w:ilvl="0" w:tplc="B8A2C91C">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B16E3E"/>
    <w:multiLevelType w:val="multilevel"/>
    <w:tmpl w:val="2E887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BE77E5"/>
    <w:multiLevelType w:val="hybridMultilevel"/>
    <w:tmpl w:val="A2263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96D3366"/>
    <w:multiLevelType w:val="multilevel"/>
    <w:tmpl w:val="A5D2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253636"/>
    <w:multiLevelType w:val="multilevel"/>
    <w:tmpl w:val="D4DEF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A5F5B1E"/>
    <w:multiLevelType w:val="hybridMultilevel"/>
    <w:tmpl w:val="A42CA3C8"/>
    <w:lvl w:ilvl="0" w:tplc="D1D444CC">
      <w:start w:val="2"/>
      <w:numFmt w:val="bullet"/>
      <w:lvlText w:val="-"/>
      <w:lvlJc w:val="left"/>
      <w:pPr>
        <w:ind w:left="1080" w:hanging="360"/>
      </w:pPr>
      <w:rPr>
        <w:rFonts w:ascii="Calibri" w:eastAsia="Calibr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1B4E4352"/>
    <w:multiLevelType w:val="hybridMultilevel"/>
    <w:tmpl w:val="99CC96B6"/>
    <w:lvl w:ilvl="0" w:tplc="0094A2E4">
      <w:start w:val="2"/>
      <w:numFmt w:val="bullet"/>
      <w:lvlText w:val="-"/>
      <w:lvlJc w:val="left"/>
      <w:pPr>
        <w:ind w:left="1080" w:hanging="360"/>
      </w:pPr>
      <w:rPr>
        <w:rFonts w:ascii="Calibri" w:eastAsia="Calibr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1C3D1083"/>
    <w:multiLevelType w:val="multilevel"/>
    <w:tmpl w:val="2A8F537B"/>
    <w:styleLink w:val="CurrentList1"/>
    <w:lvl w:ilvl="0">
      <w:start w:val="1"/>
      <w:numFmt w:val="upperRoman"/>
      <w:lvlText w:val="%1."/>
      <w:lvlJc w:val="left"/>
      <w:pPr>
        <w:ind w:left="42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15:restartNumberingAfterBreak="0">
    <w:nsid w:val="1CA17F2B"/>
    <w:multiLevelType w:val="hybridMultilevel"/>
    <w:tmpl w:val="E814D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AC4A71"/>
    <w:multiLevelType w:val="hybridMultilevel"/>
    <w:tmpl w:val="0700C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151299"/>
    <w:multiLevelType w:val="multilevel"/>
    <w:tmpl w:val="5208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70EC97"/>
    <w:multiLevelType w:val="multilevel"/>
    <w:tmpl w:val="2470EC97"/>
    <w:lvl w:ilvl="0">
      <w:start w:val="1"/>
      <w:numFmt w:val="lowerLetter"/>
      <w:lvlText w:val="%1."/>
      <w:lvlJc w:val="left"/>
      <w:pPr>
        <w:ind w:left="168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6" w15:restartNumberingAfterBreak="0">
    <w:nsid w:val="25172EB6"/>
    <w:multiLevelType w:val="multilevel"/>
    <w:tmpl w:val="5966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A71F7A"/>
    <w:multiLevelType w:val="hybridMultilevel"/>
    <w:tmpl w:val="6B0C47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5B654F3"/>
    <w:multiLevelType w:val="multilevel"/>
    <w:tmpl w:val="25B654F3"/>
    <w:lvl w:ilvl="0">
      <w:start w:val="1"/>
      <w:numFmt w:val="decimal"/>
      <w:lvlText w:val="%1."/>
      <w:lvlJc w:val="left"/>
      <w:pPr>
        <w:ind w:left="126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9" w15:restartNumberingAfterBreak="0">
    <w:nsid w:val="25D20FAC"/>
    <w:multiLevelType w:val="hybridMultilevel"/>
    <w:tmpl w:val="ED26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86013FC"/>
    <w:multiLevelType w:val="hybridMultilevel"/>
    <w:tmpl w:val="C45CA4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A6C2D15"/>
    <w:multiLevelType w:val="hybridMultilevel"/>
    <w:tmpl w:val="0A3E65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2A8F537B"/>
    <w:multiLevelType w:val="multilevel"/>
    <w:tmpl w:val="9C4ED75E"/>
    <w:lvl w:ilvl="0">
      <w:start w:val="1"/>
      <w:numFmt w:val="upperRoman"/>
      <w:lvlText w:val="%1."/>
      <w:lvlJc w:val="left"/>
      <w:pPr>
        <w:ind w:left="425" w:hanging="425"/>
      </w:pPr>
      <w:rPr>
        <w:b w:val="0"/>
        <w:bC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3" w15:restartNumberingAfterBreak="0">
    <w:nsid w:val="2B8F3CAD"/>
    <w:multiLevelType w:val="hybridMultilevel"/>
    <w:tmpl w:val="5574CF3C"/>
    <w:lvl w:ilvl="0" w:tplc="04090015">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D514705"/>
    <w:multiLevelType w:val="hybridMultilevel"/>
    <w:tmpl w:val="795E8A1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DA377A8"/>
    <w:multiLevelType w:val="multilevel"/>
    <w:tmpl w:val="53A65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2233821"/>
    <w:multiLevelType w:val="multilevel"/>
    <w:tmpl w:val="3348D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B34B28"/>
    <w:multiLevelType w:val="hybridMultilevel"/>
    <w:tmpl w:val="2724D6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37C51C4"/>
    <w:multiLevelType w:val="hybridMultilevel"/>
    <w:tmpl w:val="5574CF3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3E04875"/>
    <w:multiLevelType w:val="hybridMultilevel"/>
    <w:tmpl w:val="9690812E"/>
    <w:lvl w:ilvl="0" w:tplc="92AA17E8">
      <w:start w:val="2"/>
      <w:numFmt w:val="bullet"/>
      <w:lvlText w:val="-"/>
      <w:lvlJc w:val="left"/>
      <w:pPr>
        <w:ind w:left="1080" w:hanging="360"/>
      </w:pPr>
      <w:rPr>
        <w:rFonts w:ascii="Calibri" w:eastAsia="Calibr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0" w15:restartNumberingAfterBreak="0">
    <w:nsid w:val="3993735F"/>
    <w:multiLevelType w:val="hybridMultilevel"/>
    <w:tmpl w:val="889E96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9CF007E"/>
    <w:multiLevelType w:val="hybridMultilevel"/>
    <w:tmpl w:val="1794C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9DA0FC6"/>
    <w:multiLevelType w:val="multilevel"/>
    <w:tmpl w:val="B204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964956"/>
    <w:multiLevelType w:val="hybridMultilevel"/>
    <w:tmpl w:val="46E075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100719B"/>
    <w:multiLevelType w:val="multilevel"/>
    <w:tmpl w:val="35F8C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68107CF"/>
    <w:multiLevelType w:val="hybridMultilevel"/>
    <w:tmpl w:val="6D5CFD9C"/>
    <w:lvl w:ilvl="0" w:tplc="01D6B514">
      <w:start w:val="9"/>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6" w15:restartNumberingAfterBreak="0">
    <w:nsid w:val="46A08BB8"/>
    <w:multiLevelType w:val="multilevel"/>
    <w:tmpl w:val="46A08BB8"/>
    <w:lvl w:ilvl="0">
      <w:start w:val="1"/>
      <w:numFmt w:val="bullet"/>
      <w:lvlText w:val="✔"/>
      <w:lvlJc w:val="left"/>
      <w:pPr>
        <w:ind w:left="84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7" w15:restartNumberingAfterBreak="0">
    <w:nsid w:val="46BD0760"/>
    <w:multiLevelType w:val="hybridMultilevel"/>
    <w:tmpl w:val="0A6C34C2"/>
    <w:lvl w:ilvl="0" w:tplc="D41CB930">
      <w:start w:val="9"/>
      <w:numFmt w:val="upperLetter"/>
      <w:lvlText w:val="%1."/>
      <w:lvlJc w:val="left"/>
      <w:pPr>
        <w:ind w:left="1205" w:hanging="360"/>
      </w:pPr>
      <w:rPr>
        <w:rFonts w:hint="default"/>
      </w:rPr>
    </w:lvl>
    <w:lvl w:ilvl="1" w:tplc="04090019" w:tentative="1">
      <w:start w:val="1"/>
      <w:numFmt w:val="lowerLetter"/>
      <w:lvlText w:val="%2."/>
      <w:lvlJc w:val="left"/>
      <w:pPr>
        <w:ind w:left="1925" w:hanging="360"/>
      </w:pPr>
    </w:lvl>
    <w:lvl w:ilvl="2" w:tplc="0409001B" w:tentative="1">
      <w:start w:val="1"/>
      <w:numFmt w:val="lowerRoman"/>
      <w:lvlText w:val="%3."/>
      <w:lvlJc w:val="right"/>
      <w:pPr>
        <w:ind w:left="2645" w:hanging="180"/>
      </w:pPr>
    </w:lvl>
    <w:lvl w:ilvl="3" w:tplc="0409000F" w:tentative="1">
      <w:start w:val="1"/>
      <w:numFmt w:val="decimal"/>
      <w:lvlText w:val="%4."/>
      <w:lvlJc w:val="left"/>
      <w:pPr>
        <w:ind w:left="3365" w:hanging="360"/>
      </w:pPr>
    </w:lvl>
    <w:lvl w:ilvl="4" w:tplc="04090019" w:tentative="1">
      <w:start w:val="1"/>
      <w:numFmt w:val="lowerLetter"/>
      <w:lvlText w:val="%5."/>
      <w:lvlJc w:val="left"/>
      <w:pPr>
        <w:ind w:left="4085" w:hanging="360"/>
      </w:pPr>
    </w:lvl>
    <w:lvl w:ilvl="5" w:tplc="0409001B" w:tentative="1">
      <w:start w:val="1"/>
      <w:numFmt w:val="lowerRoman"/>
      <w:lvlText w:val="%6."/>
      <w:lvlJc w:val="right"/>
      <w:pPr>
        <w:ind w:left="4805" w:hanging="180"/>
      </w:pPr>
    </w:lvl>
    <w:lvl w:ilvl="6" w:tplc="0409000F" w:tentative="1">
      <w:start w:val="1"/>
      <w:numFmt w:val="decimal"/>
      <w:lvlText w:val="%7."/>
      <w:lvlJc w:val="left"/>
      <w:pPr>
        <w:ind w:left="5525" w:hanging="360"/>
      </w:pPr>
    </w:lvl>
    <w:lvl w:ilvl="7" w:tplc="04090019" w:tentative="1">
      <w:start w:val="1"/>
      <w:numFmt w:val="lowerLetter"/>
      <w:lvlText w:val="%8."/>
      <w:lvlJc w:val="left"/>
      <w:pPr>
        <w:ind w:left="6245" w:hanging="360"/>
      </w:pPr>
    </w:lvl>
    <w:lvl w:ilvl="8" w:tplc="0409001B" w:tentative="1">
      <w:start w:val="1"/>
      <w:numFmt w:val="lowerRoman"/>
      <w:lvlText w:val="%9."/>
      <w:lvlJc w:val="right"/>
      <w:pPr>
        <w:ind w:left="6965" w:hanging="180"/>
      </w:pPr>
    </w:lvl>
  </w:abstractNum>
  <w:abstractNum w:abstractNumId="58" w15:restartNumberingAfterBreak="0">
    <w:nsid w:val="46D93F79"/>
    <w:multiLevelType w:val="multilevel"/>
    <w:tmpl w:val="6B0AF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366009"/>
    <w:multiLevelType w:val="multilevel"/>
    <w:tmpl w:val="2DBCC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CC4BF4"/>
    <w:multiLevelType w:val="multilevel"/>
    <w:tmpl w:val="FF0862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CA678B"/>
    <w:multiLevelType w:val="hybridMultilevel"/>
    <w:tmpl w:val="F53A6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3C6EFB"/>
    <w:multiLevelType w:val="hybridMultilevel"/>
    <w:tmpl w:val="245AED5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B501203"/>
    <w:multiLevelType w:val="multilevel"/>
    <w:tmpl w:val="7B062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1BAE26"/>
    <w:multiLevelType w:val="multilevel"/>
    <w:tmpl w:val="4C1BAE26"/>
    <w:lvl w:ilvl="0">
      <w:start w:val="1"/>
      <w:numFmt w:val="upperRoman"/>
      <w:lvlText w:val="%1."/>
      <w:lvlJc w:val="left"/>
      <w:pPr>
        <w:ind w:left="42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5" w15:restartNumberingAfterBreak="0">
    <w:nsid w:val="4D4DC07F"/>
    <w:multiLevelType w:val="multilevel"/>
    <w:tmpl w:val="4D4DC07F"/>
    <w:lvl w:ilvl="0">
      <w:start w:val="1"/>
      <w:numFmt w:val="lowerLetter"/>
      <w:lvlText w:val="%1."/>
      <w:lvlJc w:val="left"/>
      <w:pPr>
        <w:ind w:left="84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6" w15:restartNumberingAfterBreak="0">
    <w:nsid w:val="4EB948DB"/>
    <w:multiLevelType w:val="hybridMultilevel"/>
    <w:tmpl w:val="729A1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EC346B8"/>
    <w:multiLevelType w:val="multilevel"/>
    <w:tmpl w:val="7688A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A81985"/>
    <w:multiLevelType w:val="hybridMultilevel"/>
    <w:tmpl w:val="8056D0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54F17731"/>
    <w:multiLevelType w:val="multilevel"/>
    <w:tmpl w:val="A7BC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344119"/>
    <w:multiLevelType w:val="hybridMultilevel"/>
    <w:tmpl w:val="AEE8818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59ADCABA"/>
    <w:multiLevelType w:val="multilevel"/>
    <w:tmpl w:val="59ADCABA"/>
    <w:lvl w:ilvl="0">
      <w:start w:val="1"/>
      <w:numFmt w:val="upperLetter"/>
      <w:lvlText w:val="%1."/>
      <w:lvlJc w:val="left"/>
      <w:pPr>
        <w:ind w:left="42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2" w15:restartNumberingAfterBreak="0">
    <w:nsid w:val="5A241D34"/>
    <w:multiLevelType w:val="multilevel"/>
    <w:tmpl w:val="5A241D34"/>
    <w:lvl w:ilvl="0">
      <w:start w:val="1"/>
      <w:numFmt w:val="decimal"/>
      <w:lvlText w:val="%1."/>
      <w:lvlJc w:val="left"/>
      <w:pPr>
        <w:ind w:left="126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3" w15:restartNumberingAfterBreak="0">
    <w:nsid w:val="5A2E4FD4"/>
    <w:multiLevelType w:val="hybridMultilevel"/>
    <w:tmpl w:val="B4CA2E06"/>
    <w:lvl w:ilvl="0" w:tplc="1B18D6BE">
      <w:start w:val="9"/>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4" w15:restartNumberingAfterBreak="0">
    <w:nsid w:val="5B325FB6"/>
    <w:multiLevelType w:val="multilevel"/>
    <w:tmpl w:val="1E5035F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E482993"/>
    <w:multiLevelType w:val="multilevel"/>
    <w:tmpl w:val="35EC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0382F6E"/>
    <w:multiLevelType w:val="multilevel"/>
    <w:tmpl w:val="60382F6E"/>
    <w:lvl w:ilvl="0">
      <w:start w:val="1"/>
      <w:numFmt w:val="upp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7" w15:restartNumberingAfterBreak="0">
    <w:nsid w:val="6ABC0737"/>
    <w:multiLevelType w:val="hybridMultilevel"/>
    <w:tmpl w:val="DFE4A8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6B4624CF"/>
    <w:multiLevelType w:val="multilevel"/>
    <w:tmpl w:val="9FCA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557F2E"/>
    <w:multiLevelType w:val="hybridMultilevel"/>
    <w:tmpl w:val="BE0E9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8F72A6"/>
    <w:multiLevelType w:val="hybridMultilevel"/>
    <w:tmpl w:val="793EC000"/>
    <w:lvl w:ilvl="0" w:tplc="284EA7CA">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1" w15:restartNumberingAfterBreak="0">
    <w:nsid w:val="713C5B31"/>
    <w:multiLevelType w:val="multilevel"/>
    <w:tmpl w:val="62FEF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2183CF9"/>
    <w:multiLevelType w:val="multilevel"/>
    <w:tmpl w:val="72183CF9"/>
    <w:lvl w:ilvl="0">
      <w:start w:val="1"/>
      <w:numFmt w:val="decimal"/>
      <w:lvlText w:val="%1."/>
      <w:lvlJc w:val="left"/>
      <w:pPr>
        <w:ind w:left="1265" w:hanging="425"/>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3" w15:restartNumberingAfterBreak="0">
    <w:nsid w:val="77A677F7"/>
    <w:multiLevelType w:val="hybridMultilevel"/>
    <w:tmpl w:val="1C48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7ECEA79"/>
    <w:multiLevelType w:val="multilevel"/>
    <w:tmpl w:val="77ECEA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15:restartNumberingAfterBreak="0">
    <w:nsid w:val="78E95B89"/>
    <w:multiLevelType w:val="hybridMultilevel"/>
    <w:tmpl w:val="EDE62D3A"/>
    <w:lvl w:ilvl="0" w:tplc="8DDCB6B0">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6" w15:restartNumberingAfterBreak="0">
    <w:nsid w:val="79713AA0"/>
    <w:multiLevelType w:val="hybridMultilevel"/>
    <w:tmpl w:val="91EA5472"/>
    <w:lvl w:ilvl="0" w:tplc="FDC4D13C">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7" w15:restartNumberingAfterBreak="0">
    <w:nsid w:val="7E402245"/>
    <w:multiLevelType w:val="hybridMultilevel"/>
    <w:tmpl w:val="F530B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5A6F49"/>
    <w:multiLevelType w:val="hybridMultilevel"/>
    <w:tmpl w:val="F5CAEB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F8C7B79"/>
    <w:multiLevelType w:val="multilevel"/>
    <w:tmpl w:val="2B12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8157884">
    <w:abstractNumId w:val="72"/>
  </w:num>
  <w:num w:numId="2" w16cid:durableId="1878466755">
    <w:abstractNumId w:val="5"/>
  </w:num>
  <w:num w:numId="3" w16cid:durableId="658387855">
    <w:abstractNumId w:val="65"/>
  </w:num>
  <w:num w:numId="4" w16cid:durableId="1724866006">
    <w:abstractNumId w:val="9"/>
  </w:num>
  <w:num w:numId="5" w16cid:durableId="920481014">
    <w:abstractNumId w:val="35"/>
  </w:num>
  <w:num w:numId="6" w16cid:durableId="1034575917">
    <w:abstractNumId w:val="78"/>
  </w:num>
  <w:num w:numId="7" w16cid:durableId="1875926734">
    <w:abstractNumId w:val="59"/>
  </w:num>
  <w:num w:numId="8" w16cid:durableId="1755008998">
    <w:abstractNumId w:val="60"/>
  </w:num>
  <w:num w:numId="9" w16cid:durableId="1150295130">
    <w:abstractNumId w:val="12"/>
  </w:num>
  <w:num w:numId="10" w16cid:durableId="796145227">
    <w:abstractNumId w:val="74"/>
  </w:num>
  <w:num w:numId="11" w16cid:durableId="1494102401">
    <w:abstractNumId w:val="11"/>
  </w:num>
  <w:num w:numId="12" w16cid:durableId="605042598">
    <w:abstractNumId w:val="6"/>
  </w:num>
  <w:num w:numId="13" w16cid:durableId="2085831888">
    <w:abstractNumId w:val="71"/>
  </w:num>
  <w:num w:numId="14" w16cid:durableId="1833792509">
    <w:abstractNumId w:val="4"/>
  </w:num>
  <w:num w:numId="15" w16cid:durableId="534463358">
    <w:abstractNumId w:val="3"/>
  </w:num>
  <w:num w:numId="16" w16cid:durableId="1057434754">
    <w:abstractNumId w:val="15"/>
  </w:num>
  <w:num w:numId="17" w16cid:durableId="789709007">
    <w:abstractNumId w:val="38"/>
  </w:num>
  <w:num w:numId="18" w16cid:durableId="1217012947">
    <w:abstractNumId w:val="82"/>
  </w:num>
  <w:num w:numId="19" w16cid:durableId="424502705">
    <w:abstractNumId w:val="13"/>
  </w:num>
  <w:num w:numId="20" w16cid:durableId="647827825">
    <w:abstractNumId w:val="1"/>
  </w:num>
  <w:num w:numId="21" w16cid:durableId="816413363">
    <w:abstractNumId w:val="42"/>
  </w:num>
  <w:num w:numId="22" w16cid:durableId="536233568">
    <w:abstractNumId w:val="8"/>
  </w:num>
  <w:num w:numId="23" w16cid:durableId="1780836808">
    <w:abstractNumId w:val="7"/>
  </w:num>
  <w:num w:numId="24" w16cid:durableId="1198159451">
    <w:abstractNumId w:val="2"/>
  </w:num>
  <w:num w:numId="25" w16cid:durableId="1815482329">
    <w:abstractNumId w:val="64"/>
  </w:num>
  <w:num w:numId="26" w16cid:durableId="1460537200">
    <w:abstractNumId w:val="16"/>
  </w:num>
  <w:num w:numId="27" w16cid:durableId="427308225">
    <w:abstractNumId w:val="80"/>
  </w:num>
  <w:num w:numId="28" w16cid:durableId="1670057990">
    <w:abstractNumId w:val="57"/>
  </w:num>
  <w:num w:numId="29" w16cid:durableId="2107727489">
    <w:abstractNumId w:val="44"/>
  </w:num>
  <w:num w:numId="30" w16cid:durableId="799566571">
    <w:abstractNumId w:val="88"/>
  </w:num>
  <w:num w:numId="31" w16cid:durableId="989870901">
    <w:abstractNumId w:val="73"/>
  </w:num>
  <w:num w:numId="32" w16cid:durableId="1297298456">
    <w:abstractNumId w:val="85"/>
  </w:num>
  <w:num w:numId="33" w16cid:durableId="522519074">
    <w:abstractNumId w:val="20"/>
  </w:num>
  <w:num w:numId="34" w16cid:durableId="140194242">
    <w:abstractNumId w:val="22"/>
  </w:num>
  <w:num w:numId="35" w16cid:durableId="495851447">
    <w:abstractNumId w:val="86"/>
  </w:num>
  <w:num w:numId="36" w16cid:durableId="1575774253">
    <w:abstractNumId w:val="46"/>
  </w:num>
  <w:num w:numId="37" w16cid:durableId="243995802">
    <w:abstractNumId w:val="75"/>
  </w:num>
  <w:num w:numId="38" w16cid:durableId="584462121">
    <w:abstractNumId w:val="27"/>
  </w:num>
  <w:num w:numId="39" w16cid:durableId="475268706">
    <w:abstractNumId w:val="52"/>
  </w:num>
  <w:num w:numId="40" w16cid:durableId="306711995">
    <w:abstractNumId w:val="10"/>
  </w:num>
  <w:num w:numId="41" w16cid:durableId="1915696872">
    <w:abstractNumId w:val="58"/>
  </w:num>
  <w:num w:numId="42" w16cid:durableId="1086920309">
    <w:abstractNumId w:val="28"/>
  </w:num>
  <w:num w:numId="43" w16cid:durableId="1207067467">
    <w:abstractNumId w:val="54"/>
  </w:num>
  <w:num w:numId="44" w16cid:durableId="1091704418">
    <w:abstractNumId w:val="79"/>
  </w:num>
  <w:num w:numId="45" w16cid:durableId="2092460732">
    <w:abstractNumId w:val="14"/>
  </w:num>
  <w:num w:numId="46" w16cid:durableId="1027218857">
    <w:abstractNumId w:val="41"/>
  </w:num>
  <w:num w:numId="47" w16cid:durableId="462619326">
    <w:abstractNumId w:val="68"/>
  </w:num>
  <w:num w:numId="48" w16cid:durableId="1608587294">
    <w:abstractNumId w:val="87"/>
  </w:num>
  <w:num w:numId="49" w16cid:durableId="1262840055">
    <w:abstractNumId w:val="26"/>
  </w:num>
  <w:num w:numId="50" w16cid:durableId="596868030">
    <w:abstractNumId w:val="83"/>
  </w:num>
  <w:num w:numId="51" w16cid:durableId="1463109840">
    <w:abstractNumId w:val="45"/>
  </w:num>
  <w:num w:numId="52" w16cid:durableId="677195266">
    <w:abstractNumId w:val="84"/>
  </w:num>
  <w:num w:numId="53" w16cid:durableId="1339042506">
    <w:abstractNumId w:val="81"/>
  </w:num>
  <w:num w:numId="54" w16cid:durableId="1678342313">
    <w:abstractNumId w:val="67"/>
  </w:num>
  <w:num w:numId="55" w16cid:durableId="488711846">
    <w:abstractNumId w:val="69"/>
  </w:num>
  <w:num w:numId="56" w16cid:durableId="788595924">
    <w:abstractNumId w:val="0"/>
  </w:num>
  <w:num w:numId="57" w16cid:durableId="1474174680">
    <w:abstractNumId w:val="36"/>
  </w:num>
  <w:num w:numId="58" w16cid:durableId="1547445871">
    <w:abstractNumId w:val="53"/>
  </w:num>
  <w:num w:numId="59" w16cid:durableId="1597906943">
    <w:abstractNumId w:val="39"/>
  </w:num>
  <w:num w:numId="60" w16cid:durableId="1630823327">
    <w:abstractNumId w:val="32"/>
  </w:num>
  <w:num w:numId="61" w16cid:durableId="672805966">
    <w:abstractNumId w:val="61"/>
  </w:num>
  <w:num w:numId="62" w16cid:durableId="563217870">
    <w:abstractNumId w:val="70"/>
  </w:num>
  <w:num w:numId="63" w16cid:durableId="1679190734">
    <w:abstractNumId w:val="40"/>
  </w:num>
  <w:num w:numId="64" w16cid:durableId="1492678110">
    <w:abstractNumId w:val="37"/>
  </w:num>
  <w:num w:numId="65" w16cid:durableId="899023197">
    <w:abstractNumId w:val="31"/>
  </w:num>
  <w:num w:numId="66" w16cid:durableId="107086760">
    <w:abstractNumId w:val="55"/>
  </w:num>
  <w:num w:numId="67" w16cid:durableId="490298540">
    <w:abstractNumId w:val="76"/>
  </w:num>
  <w:num w:numId="68" w16cid:durableId="211430930">
    <w:abstractNumId w:val="19"/>
  </w:num>
  <w:num w:numId="69" w16cid:durableId="1712655378">
    <w:abstractNumId w:val="56"/>
  </w:num>
  <w:num w:numId="70" w16cid:durableId="1020468144">
    <w:abstractNumId w:val="77"/>
  </w:num>
  <w:num w:numId="71" w16cid:durableId="297808580">
    <w:abstractNumId w:val="49"/>
  </w:num>
  <w:num w:numId="72" w16cid:durableId="113988876">
    <w:abstractNumId w:val="29"/>
  </w:num>
  <w:num w:numId="73" w16cid:durableId="588196215">
    <w:abstractNumId w:val="30"/>
  </w:num>
  <w:num w:numId="74" w16cid:durableId="636493633">
    <w:abstractNumId w:val="21"/>
  </w:num>
  <w:num w:numId="75" w16cid:durableId="1659503240">
    <w:abstractNumId w:val="89"/>
  </w:num>
  <w:num w:numId="76" w16cid:durableId="2120686373">
    <w:abstractNumId w:val="33"/>
  </w:num>
  <w:num w:numId="77" w16cid:durableId="1371952961">
    <w:abstractNumId w:val="62"/>
  </w:num>
  <w:num w:numId="78" w16cid:durableId="1058358481">
    <w:abstractNumId w:val="51"/>
  </w:num>
  <w:num w:numId="79" w16cid:durableId="2092652524">
    <w:abstractNumId w:val="47"/>
  </w:num>
  <w:num w:numId="80" w16cid:durableId="2022508057">
    <w:abstractNumId w:val="24"/>
  </w:num>
  <w:num w:numId="81" w16cid:durableId="2100176048">
    <w:abstractNumId w:val="43"/>
  </w:num>
  <w:num w:numId="82" w16cid:durableId="638614431">
    <w:abstractNumId w:val="48"/>
  </w:num>
  <w:num w:numId="83" w16cid:durableId="1275139984">
    <w:abstractNumId w:val="18"/>
  </w:num>
  <w:num w:numId="84" w16cid:durableId="1251045640">
    <w:abstractNumId w:val="25"/>
  </w:num>
  <w:num w:numId="85" w16cid:durableId="1741976704">
    <w:abstractNumId w:val="17"/>
  </w:num>
  <w:num w:numId="86" w16cid:durableId="660625248">
    <w:abstractNumId w:val="23"/>
  </w:num>
  <w:num w:numId="87" w16cid:durableId="248586652">
    <w:abstractNumId w:val="63"/>
  </w:num>
  <w:num w:numId="88" w16cid:durableId="964312261">
    <w:abstractNumId w:val="34"/>
  </w:num>
  <w:num w:numId="89" w16cid:durableId="1071654018">
    <w:abstractNumId w:val="50"/>
  </w:num>
  <w:num w:numId="90" w16cid:durableId="1211334492">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89E"/>
    <w:rsid w:val="000325C7"/>
    <w:rsid w:val="00033B56"/>
    <w:rsid w:val="000741F4"/>
    <w:rsid w:val="001309D3"/>
    <w:rsid w:val="00132E59"/>
    <w:rsid w:val="0013753A"/>
    <w:rsid w:val="00144AD3"/>
    <w:rsid w:val="001A5FEA"/>
    <w:rsid w:val="001C4B92"/>
    <w:rsid w:val="001C7C7D"/>
    <w:rsid w:val="002107A4"/>
    <w:rsid w:val="00265197"/>
    <w:rsid w:val="002D0D22"/>
    <w:rsid w:val="0031287E"/>
    <w:rsid w:val="00333777"/>
    <w:rsid w:val="004123E0"/>
    <w:rsid w:val="00497B69"/>
    <w:rsid w:val="00560898"/>
    <w:rsid w:val="0056412E"/>
    <w:rsid w:val="005A545B"/>
    <w:rsid w:val="005E6127"/>
    <w:rsid w:val="00641176"/>
    <w:rsid w:val="0073589E"/>
    <w:rsid w:val="00764B23"/>
    <w:rsid w:val="00771FF2"/>
    <w:rsid w:val="007C0FC0"/>
    <w:rsid w:val="007E3E08"/>
    <w:rsid w:val="008D1295"/>
    <w:rsid w:val="008E3BE8"/>
    <w:rsid w:val="008E495C"/>
    <w:rsid w:val="0094359E"/>
    <w:rsid w:val="009858FC"/>
    <w:rsid w:val="009E60F7"/>
    <w:rsid w:val="00A24404"/>
    <w:rsid w:val="00A61070"/>
    <w:rsid w:val="00AA1A9D"/>
    <w:rsid w:val="00AC07F0"/>
    <w:rsid w:val="00B53C54"/>
    <w:rsid w:val="00BC5181"/>
    <w:rsid w:val="00BD5A07"/>
    <w:rsid w:val="00BE7EDC"/>
    <w:rsid w:val="00BF7908"/>
    <w:rsid w:val="00C1079E"/>
    <w:rsid w:val="00C937B9"/>
    <w:rsid w:val="00CC5B10"/>
    <w:rsid w:val="00CE3EE1"/>
    <w:rsid w:val="00CF3517"/>
    <w:rsid w:val="00D70B87"/>
    <w:rsid w:val="00DB030F"/>
    <w:rsid w:val="00DD0E00"/>
    <w:rsid w:val="00DD2D2E"/>
    <w:rsid w:val="00DF51AC"/>
    <w:rsid w:val="00E23367"/>
    <w:rsid w:val="00E334FC"/>
    <w:rsid w:val="00E53341"/>
    <w:rsid w:val="00E6668C"/>
    <w:rsid w:val="00E85465"/>
    <w:rsid w:val="00EA013A"/>
    <w:rsid w:val="00EB6FB4"/>
    <w:rsid w:val="00EE41E6"/>
    <w:rsid w:val="00F155AB"/>
    <w:rsid w:val="00F52647"/>
    <w:rsid w:val="00F734D8"/>
    <w:rsid w:val="00FE1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FA324"/>
  <w15:chartTrackingRefBased/>
  <w15:docId w15:val="{4631B89F-8F17-44D8-A543-88B951020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E7EDC"/>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next w:val="Normal"/>
    <w:link w:val="Heading1Char"/>
    <w:uiPriority w:val="9"/>
    <w:qFormat/>
    <w:rsid w:val="007358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58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58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58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58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589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589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589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589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8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58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58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58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58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58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58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58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589E"/>
    <w:rPr>
      <w:rFonts w:eastAsiaTheme="majorEastAsia" w:cstheme="majorBidi"/>
      <w:color w:val="272727" w:themeColor="text1" w:themeTint="D8"/>
    </w:rPr>
  </w:style>
  <w:style w:type="paragraph" w:styleId="Title">
    <w:name w:val="Title"/>
    <w:basedOn w:val="Normal"/>
    <w:next w:val="Normal"/>
    <w:link w:val="TitleChar"/>
    <w:uiPriority w:val="10"/>
    <w:qFormat/>
    <w:rsid w:val="0073589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8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58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58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589E"/>
    <w:pPr>
      <w:spacing w:before="160"/>
      <w:jc w:val="center"/>
    </w:pPr>
    <w:rPr>
      <w:i/>
      <w:iCs/>
      <w:color w:val="404040" w:themeColor="text1" w:themeTint="BF"/>
    </w:rPr>
  </w:style>
  <w:style w:type="character" w:customStyle="1" w:styleId="QuoteChar">
    <w:name w:val="Quote Char"/>
    <w:basedOn w:val="DefaultParagraphFont"/>
    <w:link w:val="Quote"/>
    <w:uiPriority w:val="29"/>
    <w:rsid w:val="0073589E"/>
    <w:rPr>
      <w:i/>
      <w:iCs/>
      <w:color w:val="404040" w:themeColor="text1" w:themeTint="BF"/>
    </w:rPr>
  </w:style>
  <w:style w:type="paragraph" w:styleId="ListParagraph">
    <w:name w:val="List Paragraph"/>
    <w:basedOn w:val="Normal"/>
    <w:uiPriority w:val="34"/>
    <w:qFormat/>
    <w:rsid w:val="0073589E"/>
    <w:pPr>
      <w:ind w:left="720"/>
      <w:contextualSpacing/>
    </w:pPr>
  </w:style>
  <w:style w:type="character" w:styleId="IntenseEmphasis">
    <w:name w:val="Intense Emphasis"/>
    <w:basedOn w:val="DefaultParagraphFont"/>
    <w:uiPriority w:val="21"/>
    <w:qFormat/>
    <w:rsid w:val="0073589E"/>
    <w:rPr>
      <w:i/>
      <w:iCs/>
      <w:color w:val="0F4761" w:themeColor="accent1" w:themeShade="BF"/>
    </w:rPr>
  </w:style>
  <w:style w:type="paragraph" w:styleId="IntenseQuote">
    <w:name w:val="Intense Quote"/>
    <w:basedOn w:val="Normal"/>
    <w:next w:val="Normal"/>
    <w:link w:val="IntenseQuoteChar"/>
    <w:uiPriority w:val="30"/>
    <w:qFormat/>
    <w:rsid w:val="007358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589E"/>
    <w:rPr>
      <w:i/>
      <w:iCs/>
      <w:color w:val="0F4761" w:themeColor="accent1" w:themeShade="BF"/>
    </w:rPr>
  </w:style>
  <w:style w:type="character" w:styleId="IntenseReference">
    <w:name w:val="Intense Reference"/>
    <w:basedOn w:val="DefaultParagraphFont"/>
    <w:uiPriority w:val="32"/>
    <w:qFormat/>
    <w:rsid w:val="0073589E"/>
    <w:rPr>
      <w:b/>
      <w:bCs/>
      <w:smallCaps/>
      <w:color w:val="0F4761" w:themeColor="accent1" w:themeShade="BF"/>
      <w:spacing w:val="5"/>
    </w:rPr>
  </w:style>
  <w:style w:type="numbering" w:customStyle="1" w:styleId="CurrentList1">
    <w:name w:val="Current List1"/>
    <w:uiPriority w:val="99"/>
    <w:rsid w:val="00BD5A07"/>
    <w:pPr>
      <w:numPr>
        <w:numId w:val="65"/>
      </w:numPr>
    </w:pPr>
  </w:style>
  <w:style w:type="table" w:customStyle="1" w:styleId="Style44">
    <w:name w:val="_Style 44"/>
    <w:basedOn w:val="TableNormal"/>
    <w:rsid w:val="00560898"/>
    <w:pPr>
      <w:widowControl w:val="0"/>
      <w:spacing w:after="0" w:line="240" w:lineRule="auto"/>
      <w:jc w:val="both"/>
    </w:pPr>
    <w:rPr>
      <w:rFonts w:eastAsiaTheme="minorEastAsia"/>
      <w:kern w:val="0"/>
      <w:sz w:val="20"/>
      <w:szCs w:val="20"/>
      <w14:ligatures w14:val="none"/>
    </w:rPr>
    <w:tblPr>
      <w:tblInd w:w="0" w:type="nil"/>
    </w:tblPr>
  </w:style>
  <w:style w:type="paragraph" w:styleId="NoSpacing">
    <w:name w:val="No Spacing"/>
    <w:uiPriority w:val="1"/>
    <w:qFormat/>
    <w:rsid w:val="00E6668C"/>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table" w:styleId="TableGrid">
    <w:name w:val="Table Grid"/>
    <w:basedOn w:val="TableNormal"/>
    <w:uiPriority w:val="39"/>
    <w:rsid w:val="00265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5197"/>
    <w:rPr>
      <w:color w:val="467886" w:themeColor="hyperlink"/>
      <w:u w:val="single"/>
    </w:rPr>
  </w:style>
  <w:style w:type="character" w:styleId="FollowedHyperlink">
    <w:name w:val="FollowedHyperlink"/>
    <w:basedOn w:val="DefaultParagraphFont"/>
    <w:uiPriority w:val="99"/>
    <w:semiHidden/>
    <w:unhideWhenUsed/>
    <w:rsid w:val="00BE7ED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400551">
      <w:bodyDiv w:val="1"/>
      <w:marLeft w:val="0"/>
      <w:marRight w:val="0"/>
      <w:marTop w:val="0"/>
      <w:marBottom w:val="0"/>
      <w:divBdr>
        <w:top w:val="none" w:sz="0" w:space="0" w:color="auto"/>
        <w:left w:val="none" w:sz="0" w:space="0" w:color="auto"/>
        <w:bottom w:val="none" w:sz="0" w:space="0" w:color="auto"/>
        <w:right w:val="none" w:sz="0" w:space="0" w:color="auto"/>
      </w:divBdr>
    </w:div>
    <w:div w:id="53739812">
      <w:bodyDiv w:val="1"/>
      <w:marLeft w:val="0"/>
      <w:marRight w:val="0"/>
      <w:marTop w:val="0"/>
      <w:marBottom w:val="0"/>
      <w:divBdr>
        <w:top w:val="none" w:sz="0" w:space="0" w:color="auto"/>
        <w:left w:val="none" w:sz="0" w:space="0" w:color="auto"/>
        <w:bottom w:val="none" w:sz="0" w:space="0" w:color="auto"/>
        <w:right w:val="none" w:sz="0" w:space="0" w:color="auto"/>
      </w:divBdr>
    </w:div>
    <w:div w:id="54858030">
      <w:bodyDiv w:val="1"/>
      <w:marLeft w:val="0"/>
      <w:marRight w:val="0"/>
      <w:marTop w:val="0"/>
      <w:marBottom w:val="0"/>
      <w:divBdr>
        <w:top w:val="none" w:sz="0" w:space="0" w:color="auto"/>
        <w:left w:val="none" w:sz="0" w:space="0" w:color="auto"/>
        <w:bottom w:val="none" w:sz="0" w:space="0" w:color="auto"/>
        <w:right w:val="none" w:sz="0" w:space="0" w:color="auto"/>
      </w:divBdr>
    </w:div>
    <w:div w:id="236986908">
      <w:bodyDiv w:val="1"/>
      <w:marLeft w:val="0"/>
      <w:marRight w:val="0"/>
      <w:marTop w:val="0"/>
      <w:marBottom w:val="0"/>
      <w:divBdr>
        <w:top w:val="none" w:sz="0" w:space="0" w:color="auto"/>
        <w:left w:val="none" w:sz="0" w:space="0" w:color="auto"/>
        <w:bottom w:val="none" w:sz="0" w:space="0" w:color="auto"/>
        <w:right w:val="none" w:sz="0" w:space="0" w:color="auto"/>
      </w:divBdr>
    </w:div>
    <w:div w:id="309091702">
      <w:bodyDiv w:val="1"/>
      <w:marLeft w:val="0"/>
      <w:marRight w:val="0"/>
      <w:marTop w:val="0"/>
      <w:marBottom w:val="0"/>
      <w:divBdr>
        <w:top w:val="none" w:sz="0" w:space="0" w:color="auto"/>
        <w:left w:val="none" w:sz="0" w:space="0" w:color="auto"/>
        <w:bottom w:val="none" w:sz="0" w:space="0" w:color="auto"/>
        <w:right w:val="none" w:sz="0" w:space="0" w:color="auto"/>
      </w:divBdr>
    </w:div>
    <w:div w:id="378482238">
      <w:bodyDiv w:val="1"/>
      <w:marLeft w:val="0"/>
      <w:marRight w:val="0"/>
      <w:marTop w:val="0"/>
      <w:marBottom w:val="0"/>
      <w:divBdr>
        <w:top w:val="none" w:sz="0" w:space="0" w:color="auto"/>
        <w:left w:val="none" w:sz="0" w:space="0" w:color="auto"/>
        <w:bottom w:val="none" w:sz="0" w:space="0" w:color="auto"/>
        <w:right w:val="none" w:sz="0" w:space="0" w:color="auto"/>
      </w:divBdr>
    </w:div>
    <w:div w:id="463818423">
      <w:bodyDiv w:val="1"/>
      <w:marLeft w:val="0"/>
      <w:marRight w:val="0"/>
      <w:marTop w:val="0"/>
      <w:marBottom w:val="0"/>
      <w:divBdr>
        <w:top w:val="none" w:sz="0" w:space="0" w:color="auto"/>
        <w:left w:val="none" w:sz="0" w:space="0" w:color="auto"/>
        <w:bottom w:val="none" w:sz="0" w:space="0" w:color="auto"/>
        <w:right w:val="none" w:sz="0" w:space="0" w:color="auto"/>
      </w:divBdr>
    </w:div>
    <w:div w:id="472908059">
      <w:bodyDiv w:val="1"/>
      <w:marLeft w:val="0"/>
      <w:marRight w:val="0"/>
      <w:marTop w:val="0"/>
      <w:marBottom w:val="0"/>
      <w:divBdr>
        <w:top w:val="none" w:sz="0" w:space="0" w:color="auto"/>
        <w:left w:val="none" w:sz="0" w:space="0" w:color="auto"/>
        <w:bottom w:val="none" w:sz="0" w:space="0" w:color="auto"/>
        <w:right w:val="none" w:sz="0" w:space="0" w:color="auto"/>
      </w:divBdr>
    </w:div>
    <w:div w:id="525413795">
      <w:bodyDiv w:val="1"/>
      <w:marLeft w:val="0"/>
      <w:marRight w:val="0"/>
      <w:marTop w:val="0"/>
      <w:marBottom w:val="0"/>
      <w:divBdr>
        <w:top w:val="none" w:sz="0" w:space="0" w:color="auto"/>
        <w:left w:val="none" w:sz="0" w:space="0" w:color="auto"/>
        <w:bottom w:val="none" w:sz="0" w:space="0" w:color="auto"/>
        <w:right w:val="none" w:sz="0" w:space="0" w:color="auto"/>
      </w:divBdr>
    </w:div>
    <w:div w:id="621350816">
      <w:bodyDiv w:val="1"/>
      <w:marLeft w:val="0"/>
      <w:marRight w:val="0"/>
      <w:marTop w:val="0"/>
      <w:marBottom w:val="0"/>
      <w:divBdr>
        <w:top w:val="none" w:sz="0" w:space="0" w:color="auto"/>
        <w:left w:val="none" w:sz="0" w:space="0" w:color="auto"/>
        <w:bottom w:val="none" w:sz="0" w:space="0" w:color="auto"/>
        <w:right w:val="none" w:sz="0" w:space="0" w:color="auto"/>
      </w:divBdr>
    </w:div>
    <w:div w:id="708266200">
      <w:bodyDiv w:val="1"/>
      <w:marLeft w:val="0"/>
      <w:marRight w:val="0"/>
      <w:marTop w:val="0"/>
      <w:marBottom w:val="0"/>
      <w:divBdr>
        <w:top w:val="none" w:sz="0" w:space="0" w:color="auto"/>
        <w:left w:val="none" w:sz="0" w:space="0" w:color="auto"/>
        <w:bottom w:val="none" w:sz="0" w:space="0" w:color="auto"/>
        <w:right w:val="none" w:sz="0" w:space="0" w:color="auto"/>
      </w:divBdr>
    </w:div>
    <w:div w:id="717316386">
      <w:bodyDiv w:val="1"/>
      <w:marLeft w:val="0"/>
      <w:marRight w:val="0"/>
      <w:marTop w:val="0"/>
      <w:marBottom w:val="0"/>
      <w:divBdr>
        <w:top w:val="none" w:sz="0" w:space="0" w:color="auto"/>
        <w:left w:val="none" w:sz="0" w:space="0" w:color="auto"/>
        <w:bottom w:val="none" w:sz="0" w:space="0" w:color="auto"/>
        <w:right w:val="none" w:sz="0" w:space="0" w:color="auto"/>
      </w:divBdr>
    </w:div>
    <w:div w:id="720523740">
      <w:bodyDiv w:val="1"/>
      <w:marLeft w:val="0"/>
      <w:marRight w:val="0"/>
      <w:marTop w:val="0"/>
      <w:marBottom w:val="0"/>
      <w:divBdr>
        <w:top w:val="none" w:sz="0" w:space="0" w:color="auto"/>
        <w:left w:val="none" w:sz="0" w:space="0" w:color="auto"/>
        <w:bottom w:val="none" w:sz="0" w:space="0" w:color="auto"/>
        <w:right w:val="none" w:sz="0" w:space="0" w:color="auto"/>
      </w:divBdr>
    </w:div>
    <w:div w:id="760373038">
      <w:bodyDiv w:val="1"/>
      <w:marLeft w:val="0"/>
      <w:marRight w:val="0"/>
      <w:marTop w:val="0"/>
      <w:marBottom w:val="0"/>
      <w:divBdr>
        <w:top w:val="none" w:sz="0" w:space="0" w:color="auto"/>
        <w:left w:val="none" w:sz="0" w:space="0" w:color="auto"/>
        <w:bottom w:val="none" w:sz="0" w:space="0" w:color="auto"/>
        <w:right w:val="none" w:sz="0" w:space="0" w:color="auto"/>
      </w:divBdr>
    </w:div>
    <w:div w:id="800732296">
      <w:bodyDiv w:val="1"/>
      <w:marLeft w:val="0"/>
      <w:marRight w:val="0"/>
      <w:marTop w:val="0"/>
      <w:marBottom w:val="0"/>
      <w:divBdr>
        <w:top w:val="none" w:sz="0" w:space="0" w:color="auto"/>
        <w:left w:val="none" w:sz="0" w:space="0" w:color="auto"/>
        <w:bottom w:val="none" w:sz="0" w:space="0" w:color="auto"/>
        <w:right w:val="none" w:sz="0" w:space="0" w:color="auto"/>
      </w:divBdr>
    </w:div>
    <w:div w:id="827481024">
      <w:bodyDiv w:val="1"/>
      <w:marLeft w:val="0"/>
      <w:marRight w:val="0"/>
      <w:marTop w:val="0"/>
      <w:marBottom w:val="0"/>
      <w:divBdr>
        <w:top w:val="none" w:sz="0" w:space="0" w:color="auto"/>
        <w:left w:val="none" w:sz="0" w:space="0" w:color="auto"/>
        <w:bottom w:val="none" w:sz="0" w:space="0" w:color="auto"/>
        <w:right w:val="none" w:sz="0" w:space="0" w:color="auto"/>
      </w:divBdr>
    </w:div>
    <w:div w:id="900482317">
      <w:bodyDiv w:val="1"/>
      <w:marLeft w:val="0"/>
      <w:marRight w:val="0"/>
      <w:marTop w:val="0"/>
      <w:marBottom w:val="0"/>
      <w:divBdr>
        <w:top w:val="none" w:sz="0" w:space="0" w:color="auto"/>
        <w:left w:val="none" w:sz="0" w:space="0" w:color="auto"/>
        <w:bottom w:val="none" w:sz="0" w:space="0" w:color="auto"/>
        <w:right w:val="none" w:sz="0" w:space="0" w:color="auto"/>
      </w:divBdr>
    </w:div>
    <w:div w:id="900946833">
      <w:bodyDiv w:val="1"/>
      <w:marLeft w:val="0"/>
      <w:marRight w:val="0"/>
      <w:marTop w:val="0"/>
      <w:marBottom w:val="0"/>
      <w:divBdr>
        <w:top w:val="none" w:sz="0" w:space="0" w:color="auto"/>
        <w:left w:val="none" w:sz="0" w:space="0" w:color="auto"/>
        <w:bottom w:val="none" w:sz="0" w:space="0" w:color="auto"/>
        <w:right w:val="none" w:sz="0" w:space="0" w:color="auto"/>
      </w:divBdr>
    </w:div>
    <w:div w:id="938222114">
      <w:bodyDiv w:val="1"/>
      <w:marLeft w:val="0"/>
      <w:marRight w:val="0"/>
      <w:marTop w:val="0"/>
      <w:marBottom w:val="0"/>
      <w:divBdr>
        <w:top w:val="none" w:sz="0" w:space="0" w:color="auto"/>
        <w:left w:val="none" w:sz="0" w:space="0" w:color="auto"/>
        <w:bottom w:val="none" w:sz="0" w:space="0" w:color="auto"/>
        <w:right w:val="none" w:sz="0" w:space="0" w:color="auto"/>
      </w:divBdr>
    </w:div>
    <w:div w:id="974532438">
      <w:bodyDiv w:val="1"/>
      <w:marLeft w:val="0"/>
      <w:marRight w:val="0"/>
      <w:marTop w:val="0"/>
      <w:marBottom w:val="0"/>
      <w:divBdr>
        <w:top w:val="none" w:sz="0" w:space="0" w:color="auto"/>
        <w:left w:val="none" w:sz="0" w:space="0" w:color="auto"/>
        <w:bottom w:val="none" w:sz="0" w:space="0" w:color="auto"/>
        <w:right w:val="none" w:sz="0" w:space="0" w:color="auto"/>
      </w:divBdr>
    </w:div>
    <w:div w:id="1022901042">
      <w:bodyDiv w:val="1"/>
      <w:marLeft w:val="0"/>
      <w:marRight w:val="0"/>
      <w:marTop w:val="0"/>
      <w:marBottom w:val="0"/>
      <w:divBdr>
        <w:top w:val="none" w:sz="0" w:space="0" w:color="auto"/>
        <w:left w:val="none" w:sz="0" w:space="0" w:color="auto"/>
        <w:bottom w:val="none" w:sz="0" w:space="0" w:color="auto"/>
        <w:right w:val="none" w:sz="0" w:space="0" w:color="auto"/>
      </w:divBdr>
    </w:div>
    <w:div w:id="1052924715">
      <w:bodyDiv w:val="1"/>
      <w:marLeft w:val="0"/>
      <w:marRight w:val="0"/>
      <w:marTop w:val="0"/>
      <w:marBottom w:val="0"/>
      <w:divBdr>
        <w:top w:val="none" w:sz="0" w:space="0" w:color="auto"/>
        <w:left w:val="none" w:sz="0" w:space="0" w:color="auto"/>
        <w:bottom w:val="none" w:sz="0" w:space="0" w:color="auto"/>
        <w:right w:val="none" w:sz="0" w:space="0" w:color="auto"/>
      </w:divBdr>
    </w:div>
    <w:div w:id="1280452669">
      <w:bodyDiv w:val="1"/>
      <w:marLeft w:val="0"/>
      <w:marRight w:val="0"/>
      <w:marTop w:val="0"/>
      <w:marBottom w:val="0"/>
      <w:divBdr>
        <w:top w:val="none" w:sz="0" w:space="0" w:color="auto"/>
        <w:left w:val="none" w:sz="0" w:space="0" w:color="auto"/>
        <w:bottom w:val="none" w:sz="0" w:space="0" w:color="auto"/>
        <w:right w:val="none" w:sz="0" w:space="0" w:color="auto"/>
      </w:divBdr>
    </w:div>
    <w:div w:id="1291664016">
      <w:bodyDiv w:val="1"/>
      <w:marLeft w:val="0"/>
      <w:marRight w:val="0"/>
      <w:marTop w:val="0"/>
      <w:marBottom w:val="0"/>
      <w:divBdr>
        <w:top w:val="none" w:sz="0" w:space="0" w:color="auto"/>
        <w:left w:val="none" w:sz="0" w:space="0" w:color="auto"/>
        <w:bottom w:val="none" w:sz="0" w:space="0" w:color="auto"/>
        <w:right w:val="none" w:sz="0" w:space="0" w:color="auto"/>
      </w:divBdr>
    </w:div>
    <w:div w:id="1345477606">
      <w:bodyDiv w:val="1"/>
      <w:marLeft w:val="0"/>
      <w:marRight w:val="0"/>
      <w:marTop w:val="0"/>
      <w:marBottom w:val="0"/>
      <w:divBdr>
        <w:top w:val="none" w:sz="0" w:space="0" w:color="auto"/>
        <w:left w:val="none" w:sz="0" w:space="0" w:color="auto"/>
        <w:bottom w:val="none" w:sz="0" w:space="0" w:color="auto"/>
        <w:right w:val="none" w:sz="0" w:space="0" w:color="auto"/>
      </w:divBdr>
    </w:div>
    <w:div w:id="1403066479">
      <w:bodyDiv w:val="1"/>
      <w:marLeft w:val="0"/>
      <w:marRight w:val="0"/>
      <w:marTop w:val="0"/>
      <w:marBottom w:val="0"/>
      <w:divBdr>
        <w:top w:val="none" w:sz="0" w:space="0" w:color="auto"/>
        <w:left w:val="none" w:sz="0" w:space="0" w:color="auto"/>
        <w:bottom w:val="none" w:sz="0" w:space="0" w:color="auto"/>
        <w:right w:val="none" w:sz="0" w:space="0" w:color="auto"/>
      </w:divBdr>
    </w:div>
    <w:div w:id="1415054835">
      <w:bodyDiv w:val="1"/>
      <w:marLeft w:val="0"/>
      <w:marRight w:val="0"/>
      <w:marTop w:val="0"/>
      <w:marBottom w:val="0"/>
      <w:divBdr>
        <w:top w:val="none" w:sz="0" w:space="0" w:color="auto"/>
        <w:left w:val="none" w:sz="0" w:space="0" w:color="auto"/>
        <w:bottom w:val="none" w:sz="0" w:space="0" w:color="auto"/>
        <w:right w:val="none" w:sz="0" w:space="0" w:color="auto"/>
      </w:divBdr>
    </w:div>
    <w:div w:id="1463645359">
      <w:bodyDiv w:val="1"/>
      <w:marLeft w:val="0"/>
      <w:marRight w:val="0"/>
      <w:marTop w:val="0"/>
      <w:marBottom w:val="0"/>
      <w:divBdr>
        <w:top w:val="none" w:sz="0" w:space="0" w:color="auto"/>
        <w:left w:val="none" w:sz="0" w:space="0" w:color="auto"/>
        <w:bottom w:val="none" w:sz="0" w:space="0" w:color="auto"/>
        <w:right w:val="none" w:sz="0" w:space="0" w:color="auto"/>
      </w:divBdr>
    </w:div>
    <w:div w:id="1481262812">
      <w:bodyDiv w:val="1"/>
      <w:marLeft w:val="0"/>
      <w:marRight w:val="0"/>
      <w:marTop w:val="0"/>
      <w:marBottom w:val="0"/>
      <w:divBdr>
        <w:top w:val="none" w:sz="0" w:space="0" w:color="auto"/>
        <w:left w:val="none" w:sz="0" w:space="0" w:color="auto"/>
        <w:bottom w:val="none" w:sz="0" w:space="0" w:color="auto"/>
        <w:right w:val="none" w:sz="0" w:space="0" w:color="auto"/>
      </w:divBdr>
    </w:div>
    <w:div w:id="1497960065">
      <w:bodyDiv w:val="1"/>
      <w:marLeft w:val="0"/>
      <w:marRight w:val="0"/>
      <w:marTop w:val="0"/>
      <w:marBottom w:val="0"/>
      <w:divBdr>
        <w:top w:val="none" w:sz="0" w:space="0" w:color="auto"/>
        <w:left w:val="none" w:sz="0" w:space="0" w:color="auto"/>
        <w:bottom w:val="none" w:sz="0" w:space="0" w:color="auto"/>
        <w:right w:val="none" w:sz="0" w:space="0" w:color="auto"/>
      </w:divBdr>
      <w:divsChild>
        <w:div w:id="566844288">
          <w:marLeft w:val="0"/>
          <w:marRight w:val="0"/>
          <w:marTop w:val="0"/>
          <w:marBottom w:val="0"/>
          <w:divBdr>
            <w:top w:val="none" w:sz="0" w:space="0" w:color="auto"/>
            <w:left w:val="none" w:sz="0" w:space="0" w:color="auto"/>
            <w:bottom w:val="none" w:sz="0" w:space="0" w:color="auto"/>
            <w:right w:val="none" w:sz="0" w:space="0" w:color="auto"/>
          </w:divBdr>
          <w:divsChild>
            <w:div w:id="16560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9795">
      <w:bodyDiv w:val="1"/>
      <w:marLeft w:val="0"/>
      <w:marRight w:val="0"/>
      <w:marTop w:val="0"/>
      <w:marBottom w:val="0"/>
      <w:divBdr>
        <w:top w:val="none" w:sz="0" w:space="0" w:color="auto"/>
        <w:left w:val="none" w:sz="0" w:space="0" w:color="auto"/>
        <w:bottom w:val="none" w:sz="0" w:space="0" w:color="auto"/>
        <w:right w:val="none" w:sz="0" w:space="0" w:color="auto"/>
      </w:divBdr>
    </w:div>
    <w:div w:id="1630359961">
      <w:bodyDiv w:val="1"/>
      <w:marLeft w:val="0"/>
      <w:marRight w:val="0"/>
      <w:marTop w:val="0"/>
      <w:marBottom w:val="0"/>
      <w:divBdr>
        <w:top w:val="none" w:sz="0" w:space="0" w:color="auto"/>
        <w:left w:val="none" w:sz="0" w:space="0" w:color="auto"/>
        <w:bottom w:val="none" w:sz="0" w:space="0" w:color="auto"/>
        <w:right w:val="none" w:sz="0" w:space="0" w:color="auto"/>
      </w:divBdr>
    </w:div>
    <w:div w:id="1645498837">
      <w:bodyDiv w:val="1"/>
      <w:marLeft w:val="0"/>
      <w:marRight w:val="0"/>
      <w:marTop w:val="0"/>
      <w:marBottom w:val="0"/>
      <w:divBdr>
        <w:top w:val="none" w:sz="0" w:space="0" w:color="auto"/>
        <w:left w:val="none" w:sz="0" w:space="0" w:color="auto"/>
        <w:bottom w:val="none" w:sz="0" w:space="0" w:color="auto"/>
        <w:right w:val="none" w:sz="0" w:space="0" w:color="auto"/>
      </w:divBdr>
    </w:div>
    <w:div w:id="1680499374">
      <w:bodyDiv w:val="1"/>
      <w:marLeft w:val="0"/>
      <w:marRight w:val="0"/>
      <w:marTop w:val="0"/>
      <w:marBottom w:val="0"/>
      <w:divBdr>
        <w:top w:val="none" w:sz="0" w:space="0" w:color="auto"/>
        <w:left w:val="none" w:sz="0" w:space="0" w:color="auto"/>
        <w:bottom w:val="none" w:sz="0" w:space="0" w:color="auto"/>
        <w:right w:val="none" w:sz="0" w:space="0" w:color="auto"/>
      </w:divBdr>
    </w:div>
    <w:div w:id="1727217023">
      <w:bodyDiv w:val="1"/>
      <w:marLeft w:val="0"/>
      <w:marRight w:val="0"/>
      <w:marTop w:val="0"/>
      <w:marBottom w:val="0"/>
      <w:divBdr>
        <w:top w:val="none" w:sz="0" w:space="0" w:color="auto"/>
        <w:left w:val="none" w:sz="0" w:space="0" w:color="auto"/>
        <w:bottom w:val="none" w:sz="0" w:space="0" w:color="auto"/>
        <w:right w:val="none" w:sz="0" w:space="0" w:color="auto"/>
      </w:divBdr>
    </w:div>
    <w:div w:id="1787460294">
      <w:bodyDiv w:val="1"/>
      <w:marLeft w:val="0"/>
      <w:marRight w:val="0"/>
      <w:marTop w:val="0"/>
      <w:marBottom w:val="0"/>
      <w:divBdr>
        <w:top w:val="none" w:sz="0" w:space="0" w:color="auto"/>
        <w:left w:val="none" w:sz="0" w:space="0" w:color="auto"/>
        <w:bottom w:val="none" w:sz="0" w:space="0" w:color="auto"/>
        <w:right w:val="none" w:sz="0" w:space="0" w:color="auto"/>
      </w:divBdr>
    </w:div>
    <w:div w:id="1840391307">
      <w:bodyDiv w:val="1"/>
      <w:marLeft w:val="0"/>
      <w:marRight w:val="0"/>
      <w:marTop w:val="0"/>
      <w:marBottom w:val="0"/>
      <w:divBdr>
        <w:top w:val="none" w:sz="0" w:space="0" w:color="auto"/>
        <w:left w:val="none" w:sz="0" w:space="0" w:color="auto"/>
        <w:bottom w:val="none" w:sz="0" w:space="0" w:color="auto"/>
        <w:right w:val="none" w:sz="0" w:space="0" w:color="auto"/>
      </w:divBdr>
    </w:div>
    <w:div w:id="1847865162">
      <w:bodyDiv w:val="1"/>
      <w:marLeft w:val="0"/>
      <w:marRight w:val="0"/>
      <w:marTop w:val="0"/>
      <w:marBottom w:val="0"/>
      <w:divBdr>
        <w:top w:val="none" w:sz="0" w:space="0" w:color="auto"/>
        <w:left w:val="none" w:sz="0" w:space="0" w:color="auto"/>
        <w:bottom w:val="none" w:sz="0" w:space="0" w:color="auto"/>
        <w:right w:val="none" w:sz="0" w:space="0" w:color="auto"/>
      </w:divBdr>
    </w:div>
    <w:div w:id="1863323146">
      <w:bodyDiv w:val="1"/>
      <w:marLeft w:val="0"/>
      <w:marRight w:val="0"/>
      <w:marTop w:val="0"/>
      <w:marBottom w:val="0"/>
      <w:divBdr>
        <w:top w:val="none" w:sz="0" w:space="0" w:color="auto"/>
        <w:left w:val="none" w:sz="0" w:space="0" w:color="auto"/>
        <w:bottom w:val="none" w:sz="0" w:space="0" w:color="auto"/>
        <w:right w:val="none" w:sz="0" w:space="0" w:color="auto"/>
      </w:divBdr>
    </w:div>
    <w:div w:id="1880701156">
      <w:bodyDiv w:val="1"/>
      <w:marLeft w:val="0"/>
      <w:marRight w:val="0"/>
      <w:marTop w:val="0"/>
      <w:marBottom w:val="0"/>
      <w:divBdr>
        <w:top w:val="none" w:sz="0" w:space="0" w:color="auto"/>
        <w:left w:val="none" w:sz="0" w:space="0" w:color="auto"/>
        <w:bottom w:val="none" w:sz="0" w:space="0" w:color="auto"/>
        <w:right w:val="none" w:sz="0" w:space="0" w:color="auto"/>
      </w:divBdr>
    </w:div>
    <w:div w:id="1925143606">
      <w:bodyDiv w:val="1"/>
      <w:marLeft w:val="0"/>
      <w:marRight w:val="0"/>
      <w:marTop w:val="0"/>
      <w:marBottom w:val="0"/>
      <w:divBdr>
        <w:top w:val="none" w:sz="0" w:space="0" w:color="auto"/>
        <w:left w:val="none" w:sz="0" w:space="0" w:color="auto"/>
        <w:bottom w:val="none" w:sz="0" w:space="0" w:color="auto"/>
        <w:right w:val="none" w:sz="0" w:space="0" w:color="auto"/>
      </w:divBdr>
    </w:div>
    <w:div w:id="1934698903">
      <w:bodyDiv w:val="1"/>
      <w:marLeft w:val="0"/>
      <w:marRight w:val="0"/>
      <w:marTop w:val="0"/>
      <w:marBottom w:val="0"/>
      <w:divBdr>
        <w:top w:val="none" w:sz="0" w:space="0" w:color="auto"/>
        <w:left w:val="none" w:sz="0" w:space="0" w:color="auto"/>
        <w:bottom w:val="none" w:sz="0" w:space="0" w:color="auto"/>
        <w:right w:val="none" w:sz="0" w:space="0" w:color="auto"/>
      </w:divBdr>
      <w:divsChild>
        <w:div w:id="911810658">
          <w:marLeft w:val="0"/>
          <w:marRight w:val="0"/>
          <w:marTop w:val="0"/>
          <w:marBottom w:val="0"/>
          <w:divBdr>
            <w:top w:val="none" w:sz="0" w:space="0" w:color="auto"/>
            <w:left w:val="none" w:sz="0" w:space="0" w:color="auto"/>
            <w:bottom w:val="none" w:sz="0" w:space="0" w:color="auto"/>
            <w:right w:val="none" w:sz="0" w:space="0" w:color="auto"/>
          </w:divBdr>
          <w:divsChild>
            <w:div w:id="17831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3402">
      <w:bodyDiv w:val="1"/>
      <w:marLeft w:val="0"/>
      <w:marRight w:val="0"/>
      <w:marTop w:val="0"/>
      <w:marBottom w:val="0"/>
      <w:divBdr>
        <w:top w:val="none" w:sz="0" w:space="0" w:color="auto"/>
        <w:left w:val="none" w:sz="0" w:space="0" w:color="auto"/>
        <w:bottom w:val="none" w:sz="0" w:space="0" w:color="auto"/>
        <w:right w:val="none" w:sz="0" w:space="0" w:color="auto"/>
      </w:divBdr>
    </w:div>
    <w:div w:id="2052802364">
      <w:bodyDiv w:val="1"/>
      <w:marLeft w:val="0"/>
      <w:marRight w:val="0"/>
      <w:marTop w:val="0"/>
      <w:marBottom w:val="0"/>
      <w:divBdr>
        <w:top w:val="none" w:sz="0" w:space="0" w:color="auto"/>
        <w:left w:val="none" w:sz="0" w:space="0" w:color="auto"/>
        <w:bottom w:val="none" w:sz="0" w:space="0" w:color="auto"/>
        <w:right w:val="none" w:sz="0" w:space="0" w:color="auto"/>
      </w:divBdr>
    </w:div>
    <w:div w:id="2068723152">
      <w:bodyDiv w:val="1"/>
      <w:marLeft w:val="0"/>
      <w:marRight w:val="0"/>
      <w:marTop w:val="0"/>
      <w:marBottom w:val="0"/>
      <w:divBdr>
        <w:top w:val="none" w:sz="0" w:space="0" w:color="auto"/>
        <w:left w:val="none" w:sz="0" w:space="0" w:color="auto"/>
        <w:bottom w:val="none" w:sz="0" w:space="0" w:color="auto"/>
        <w:right w:val="none" w:sz="0" w:space="0" w:color="auto"/>
      </w:divBdr>
    </w:div>
    <w:div w:id="2121874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yperlink" Target="https://drive.google.com/drive/folders/15lSrvTv2OPv5jhU7JxDO0XnrIT6iJ0Ma?usp=shar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hyperlink" Target="https://youtube.com/shorts/WlUg1ScjuMw?si=1qGMfR-qimWRfouO"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F5696-63CF-437A-A016-ACEA8429A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36</Pages>
  <Words>3644</Words>
  <Characters>20772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Hiển Gia Khang</dc:creator>
  <cp:keywords/>
  <dc:description/>
  <cp:lastModifiedBy>Dương Hiển Gia Khang</cp:lastModifiedBy>
  <cp:revision>14</cp:revision>
  <dcterms:created xsi:type="dcterms:W3CDTF">2024-12-29T08:08:00Z</dcterms:created>
  <dcterms:modified xsi:type="dcterms:W3CDTF">2025-05-21T14:33:00Z</dcterms:modified>
</cp:coreProperties>
</file>